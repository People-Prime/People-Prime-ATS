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02F9A" w14:textId="77777777" w:rsidR="00CD557E" w:rsidRDefault="00000000">
      <w:pPr>
        <w:pStyle w:val="Title"/>
        <w:rPr>
          <w:rFonts w:ascii="Calibri" w:hAnsi="Calibri" w:cs="Calibri"/>
        </w:rPr>
      </w:pPr>
      <w:r>
        <w:rPr>
          <w:rFonts w:ascii="Calibri" w:hAnsi="Calibri" w:cs="Calibri"/>
        </w:rPr>
        <w:t>Prathap M</w:t>
      </w:r>
    </w:p>
    <w:p w14:paraId="1ECF067B" w14:textId="77777777" w:rsidR="00CD557E" w:rsidRDefault="00000000">
      <w:pPr>
        <w:pStyle w:val="Subtitle"/>
        <w:rPr>
          <w:sz w:val="24"/>
          <w:szCs w:val="24"/>
        </w:rPr>
      </w:pPr>
      <w:r>
        <w:rPr>
          <w:sz w:val="24"/>
          <w:szCs w:val="24"/>
        </w:rPr>
        <w:t>Senior software engineer</w:t>
      </w:r>
    </w:p>
    <w:p w14:paraId="073866DE" w14:textId="77777777" w:rsidR="00CD557E" w:rsidRDefault="00000000">
      <w:pPr>
        <w:spacing w:before="0"/>
        <w:jc w:val="right"/>
        <w:rPr>
          <w:smallCaps/>
          <w:color w:val="000000"/>
          <w:sz w:val="24"/>
          <w:szCs w:val="24"/>
        </w:rPr>
      </w:pPr>
      <w:r>
        <w:rPr>
          <w:smallCaps/>
          <w:color w:val="000000"/>
          <w:sz w:val="24"/>
          <w:szCs w:val="24"/>
        </w:rPr>
        <w:t>+91 9500843460</w:t>
      </w:r>
    </w:p>
    <w:p w14:paraId="19CEFF62" w14:textId="77777777" w:rsidR="00CD557E" w:rsidRDefault="00CD557E">
      <w:pPr>
        <w:spacing w:before="0"/>
        <w:jc w:val="right"/>
        <w:rPr>
          <w:b/>
          <w:smallCaps/>
          <w:color w:val="0000FF"/>
          <w:sz w:val="24"/>
          <w:szCs w:val="24"/>
        </w:rPr>
      </w:pPr>
      <w:hyperlink r:id="rId7" w:history="1">
        <w:r>
          <w:rPr>
            <w:b/>
            <w:smallCaps/>
            <w:color w:val="004B67"/>
            <w:sz w:val="24"/>
            <w:szCs w:val="24"/>
            <w:u w:val="single"/>
          </w:rPr>
          <w:t>prathap.vel5@gmail.com</w:t>
        </w:r>
      </w:hyperlink>
    </w:p>
    <w:p w14:paraId="352816F0" w14:textId="77777777" w:rsidR="00CD557E" w:rsidRDefault="00000000">
      <w:pPr>
        <w:spacing w:before="0"/>
        <w:jc w:val="right"/>
        <w:rPr>
          <w:smallCaps/>
          <w:color w:val="000000"/>
          <w:sz w:val="24"/>
          <w:szCs w:val="24"/>
        </w:rPr>
      </w:pPr>
      <w:r>
        <w:rPr>
          <w:smallCaps/>
          <w:color w:val="000000"/>
          <w:sz w:val="24"/>
          <w:szCs w:val="24"/>
        </w:rPr>
        <w:t xml:space="preserve">Tamilnadu,chennai </w:t>
      </w:r>
    </w:p>
    <w:p w14:paraId="5E04C1D6" w14:textId="77777777" w:rsidR="00CD557E" w:rsidRDefault="00000000">
      <w:pPr>
        <w:pStyle w:val="Heading1"/>
        <w:rPr>
          <w:rFonts w:ascii="Calibri" w:eastAsia="Calibri" w:hAnsi="Calibri" w:cs="Calibri"/>
          <w:sz w:val="24"/>
          <w:szCs w:val="24"/>
        </w:rPr>
      </w:pPr>
      <w:r>
        <w:rPr>
          <w:rFonts w:ascii="Calibri" w:eastAsia="Calibri" w:hAnsi="Calibri" w:cs="Calibri"/>
          <w:b/>
          <w:bCs/>
          <w:sz w:val="24"/>
          <w:szCs w:val="24"/>
        </w:rPr>
        <w:t>summary</w:t>
      </w:r>
    </w:p>
    <w:p w14:paraId="778D27F9" w14:textId="77777777" w:rsidR="00CD557E" w:rsidRDefault="00000000">
      <w:pPr>
        <w:spacing w:before="0" w:line="168" w:lineRule="auto"/>
        <w:rPr>
          <w:sz w:val="24"/>
          <w:szCs w:val="24"/>
        </w:rPr>
      </w:pPr>
      <w:r>
        <w:rPr>
          <w:noProof/>
          <w:sz w:val="24"/>
          <w:szCs w:val="24"/>
        </w:rPr>
        <mc:AlternateContent>
          <mc:Choice Requires="wps">
            <w:drawing>
              <wp:inline distT="0" distB="0" distL="0" distR="0" wp14:anchorId="52EFF703" wp14:editId="5AE410C5">
                <wp:extent cx="0" cy="12700"/>
                <wp:effectExtent l="0" t="0" r="0" b="0"/>
                <wp:docPr id="2008399270" name="Straight Arrow Connector 2008399270"/>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9525">
                          <a:solidFill>
                            <a:srgbClr val="BFBFBF"/>
                          </a:solidFill>
                          <a:miter lim="800000"/>
                          <a:headEnd w="sm" len="sm"/>
                          <a:tailEnd w="sm" len="sm"/>
                        </a:ln>
                      </wps:spPr>
                      <wps:bodyPr/>
                    </wps:wsp>
                  </a:graphicData>
                </a:graphic>
              </wp:inline>
            </w:drawing>
          </mc:Choice>
          <mc:Fallback>
            <w:pict>
              <v:shapetype id="_x0000_t32" coordsize="21600,21600" o:spt="32" o:oned="t" path="m,l21600,21600e" filled="f">
                <v:path arrowok="t" fillok="f" o:connecttype="none"/>
                <o:lock v:ext="edit" shapetype="t"/>
              </v:shapetype>
              <v:shape id="_x0000_s1026" o:spid="_x0000_i1025" type="#_x0000_t32" style="width:0;height:1pt" coordsize="21600,21600" filled="f" stroked="t" strokecolor="#bfbfbf">
                <v:stroke joinstyle="miter" startarrowwidth="narrow" startarrowlength="short" endarrowwidth="narrow" endarrowlength="short"/>
                <o:lock v:ext="edit" aspectratio="f"/>
                <w10:anchorlock/>
              </v:shape>
            </w:pict>
          </mc:Fallback>
        </mc:AlternateContent>
      </w:r>
    </w:p>
    <w:p w14:paraId="7D43779C" w14:textId="77777777" w:rsidR="00CD557E" w:rsidRDefault="00000000">
      <w:pPr>
        <w:numPr>
          <w:ilvl w:val="0"/>
          <w:numId w:val="1"/>
        </w:numPr>
        <w:rPr>
          <w:sz w:val="24"/>
          <w:szCs w:val="24"/>
        </w:rPr>
      </w:pPr>
      <w:r>
        <w:rPr>
          <w:rFonts w:eastAsia="SimSun"/>
          <w:sz w:val="24"/>
          <w:szCs w:val="24"/>
        </w:rPr>
        <w:t xml:space="preserve">Over </w:t>
      </w:r>
      <w:r>
        <w:rPr>
          <w:rFonts w:eastAsia="SimSun"/>
          <w:b/>
          <w:bCs/>
          <w:sz w:val="24"/>
          <w:szCs w:val="24"/>
          <w:lang w:val="en-IN"/>
        </w:rPr>
        <w:t>10</w:t>
      </w:r>
      <w:r>
        <w:rPr>
          <w:rStyle w:val="Strong"/>
          <w:rFonts w:eastAsia="SimSun"/>
          <w:sz w:val="24"/>
          <w:szCs w:val="24"/>
        </w:rPr>
        <w:t xml:space="preserve"> years  of experience</w:t>
      </w:r>
      <w:r>
        <w:rPr>
          <w:rFonts w:eastAsia="SimSun"/>
          <w:sz w:val="24"/>
          <w:szCs w:val="24"/>
        </w:rPr>
        <w:t xml:space="preserve"> in developing and delivering scalable, high-performance </w:t>
      </w:r>
      <w:r>
        <w:rPr>
          <w:rStyle w:val="Strong"/>
          <w:rFonts w:eastAsia="SimSun"/>
          <w:sz w:val="24"/>
          <w:szCs w:val="24"/>
        </w:rPr>
        <w:t>web applications</w:t>
      </w:r>
      <w:r>
        <w:rPr>
          <w:rFonts w:eastAsia="SimSun"/>
          <w:sz w:val="24"/>
          <w:szCs w:val="24"/>
        </w:rPr>
        <w:t>, showcasing strong analytical, problem-solving, and team collaboration skills</w:t>
      </w:r>
      <w:r>
        <w:rPr>
          <w:sz w:val="24"/>
          <w:szCs w:val="24"/>
        </w:rPr>
        <w:t>.</w:t>
      </w:r>
    </w:p>
    <w:p w14:paraId="20509B21" w14:textId="77777777" w:rsidR="00CD557E" w:rsidRDefault="00000000">
      <w:pPr>
        <w:numPr>
          <w:ilvl w:val="0"/>
          <w:numId w:val="1"/>
        </w:numPr>
        <w:rPr>
          <w:sz w:val="24"/>
          <w:szCs w:val="24"/>
        </w:rPr>
      </w:pPr>
      <w:r>
        <w:rPr>
          <w:sz w:val="24"/>
          <w:szCs w:val="24"/>
        </w:rPr>
        <w:t>Expertise across all phases of project development, from design and testing to deployment, ensuring quality and efficiency throughout.</w:t>
      </w:r>
    </w:p>
    <w:p w14:paraId="4F5BF36A" w14:textId="77777777" w:rsidR="00CD557E" w:rsidRDefault="00000000">
      <w:pPr>
        <w:numPr>
          <w:ilvl w:val="0"/>
          <w:numId w:val="1"/>
        </w:numPr>
        <w:rPr>
          <w:sz w:val="24"/>
          <w:szCs w:val="24"/>
        </w:rPr>
      </w:pPr>
      <w:r>
        <w:rPr>
          <w:sz w:val="24"/>
          <w:szCs w:val="24"/>
        </w:rPr>
        <w:t xml:space="preserve">Proficient in </w:t>
      </w:r>
      <w:r>
        <w:rPr>
          <w:b/>
          <w:sz w:val="24"/>
          <w:szCs w:val="24"/>
        </w:rPr>
        <w:t>ASP.NET Core</w:t>
      </w:r>
      <w:r>
        <w:rPr>
          <w:sz w:val="24"/>
          <w:szCs w:val="24"/>
        </w:rPr>
        <w:t xml:space="preserve">, </w:t>
      </w:r>
      <w:r>
        <w:rPr>
          <w:b/>
          <w:sz w:val="24"/>
          <w:szCs w:val="24"/>
        </w:rPr>
        <w:t>ASP.NET Web API</w:t>
      </w:r>
      <w:r>
        <w:rPr>
          <w:sz w:val="24"/>
          <w:szCs w:val="24"/>
        </w:rPr>
        <w:t xml:space="preserve">, </w:t>
      </w:r>
      <w:r>
        <w:rPr>
          <w:b/>
          <w:sz w:val="24"/>
          <w:szCs w:val="24"/>
        </w:rPr>
        <w:t>MVC</w:t>
      </w:r>
      <w:r>
        <w:rPr>
          <w:sz w:val="24"/>
          <w:szCs w:val="24"/>
        </w:rPr>
        <w:t xml:space="preserve">, </w:t>
      </w:r>
      <w:r>
        <w:rPr>
          <w:b/>
          <w:sz w:val="24"/>
          <w:szCs w:val="24"/>
        </w:rPr>
        <w:t>LINQ</w:t>
      </w:r>
      <w:r>
        <w:rPr>
          <w:sz w:val="24"/>
          <w:szCs w:val="24"/>
        </w:rPr>
        <w:t xml:space="preserve">, </w:t>
      </w:r>
      <w:r>
        <w:rPr>
          <w:b/>
          <w:sz w:val="24"/>
          <w:szCs w:val="24"/>
        </w:rPr>
        <w:t>Entity Framework</w:t>
      </w:r>
      <w:r>
        <w:rPr>
          <w:sz w:val="24"/>
          <w:szCs w:val="24"/>
        </w:rPr>
        <w:t>,</w:t>
      </w:r>
      <w:r>
        <w:rPr>
          <w:b/>
          <w:bCs/>
          <w:sz w:val="24"/>
          <w:szCs w:val="24"/>
          <w:lang w:val="en-IN"/>
        </w:rPr>
        <w:t>Razor Views</w:t>
      </w:r>
      <w:r>
        <w:rPr>
          <w:sz w:val="24"/>
          <w:szCs w:val="24"/>
          <w:lang w:val="en-IN"/>
        </w:rPr>
        <w:t>,</w:t>
      </w:r>
      <w:r>
        <w:rPr>
          <w:sz w:val="24"/>
          <w:szCs w:val="24"/>
        </w:rPr>
        <w:t xml:space="preserve"> </w:t>
      </w:r>
      <w:r>
        <w:rPr>
          <w:b/>
          <w:sz w:val="24"/>
          <w:szCs w:val="24"/>
        </w:rPr>
        <w:t>Node.js</w:t>
      </w:r>
      <w:r>
        <w:rPr>
          <w:sz w:val="24"/>
          <w:szCs w:val="24"/>
        </w:rPr>
        <w:t>,</w:t>
      </w:r>
      <w:r>
        <w:rPr>
          <w:b/>
          <w:sz w:val="24"/>
          <w:szCs w:val="24"/>
        </w:rPr>
        <w:t>MS SQL</w:t>
      </w:r>
      <w:r>
        <w:rPr>
          <w:b/>
          <w:sz w:val="24"/>
          <w:szCs w:val="24"/>
          <w:lang w:val="en-IN"/>
        </w:rPr>
        <w:t xml:space="preserve"> </w:t>
      </w:r>
    </w:p>
    <w:p w14:paraId="15960CB7" w14:textId="1CF76127" w:rsidR="00CD557E" w:rsidRDefault="00000000">
      <w:pPr>
        <w:numPr>
          <w:ilvl w:val="0"/>
          <w:numId w:val="1"/>
        </w:numPr>
        <w:rPr>
          <w:sz w:val="24"/>
          <w:szCs w:val="24"/>
        </w:rPr>
      </w:pPr>
      <w:r>
        <w:rPr>
          <w:sz w:val="24"/>
          <w:szCs w:val="24"/>
        </w:rPr>
        <w:t xml:space="preserve">Skilled in client-side technologies including </w:t>
      </w:r>
      <w:r>
        <w:rPr>
          <w:b/>
          <w:sz w:val="24"/>
          <w:szCs w:val="24"/>
        </w:rPr>
        <w:t>React</w:t>
      </w:r>
      <w:r>
        <w:rPr>
          <w:b/>
          <w:sz w:val="24"/>
          <w:szCs w:val="24"/>
          <w:lang w:val="en-IN"/>
        </w:rPr>
        <w:t xml:space="preserve">, </w:t>
      </w:r>
      <w:r w:rsidR="00130730" w:rsidRPr="00130730">
        <w:rPr>
          <w:b/>
          <w:bCs/>
          <w:sz w:val="24"/>
          <w:szCs w:val="24"/>
          <w:lang w:val="en-US"/>
        </w:rPr>
        <w:t>Redux</w:t>
      </w:r>
      <w:r w:rsidR="00130730">
        <w:rPr>
          <w:b/>
          <w:bCs/>
          <w:sz w:val="24"/>
          <w:szCs w:val="24"/>
          <w:lang w:val="en-US"/>
        </w:rPr>
        <w:t xml:space="preserve">, </w:t>
      </w:r>
      <w:r>
        <w:rPr>
          <w:b/>
          <w:sz w:val="24"/>
          <w:szCs w:val="24"/>
        </w:rPr>
        <w:t>Angular</w:t>
      </w:r>
      <w:r>
        <w:rPr>
          <w:sz w:val="24"/>
          <w:szCs w:val="24"/>
        </w:rPr>
        <w:t xml:space="preserve">, </w:t>
      </w:r>
      <w:r>
        <w:rPr>
          <w:b/>
          <w:sz w:val="24"/>
          <w:szCs w:val="24"/>
        </w:rPr>
        <w:t>JavaScript</w:t>
      </w:r>
      <w:r>
        <w:rPr>
          <w:sz w:val="24"/>
          <w:szCs w:val="24"/>
        </w:rPr>
        <w:t xml:space="preserve">, </w:t>
      </w:r>
      <w:r>
        <w:rPr>
          <w:b/>
          <w:sz w:val="24"/>
          <w:szCs w:val="24"/>
        </w:rPr>
        <w:t>jQuery</w:t>
      </w:r>
      <w:r>
        <w:rPr>
          <w:sz w:val="24"/>
          <w:szCs w:val="24"/>
        </w:rPr>
        <w:t xml:space="preserve">, </w:t>
      </w:r>
      <w:r>
        <w:rPr>
          <w:b/>
          <w:sz w:val="24"/>
          <w:szCs w:val="24"/>
        </w:rPr>
        <w:t>HTML</w:t>
      </w:r>
      <w:r>
        <w:rPr>
          <w:sz w:val="24"/>
          <w:szCs w:val="24"/>
        </w:rPr>
        <w:t xml:space="preserve">, </w:t>
      </w:r>
      <w:r>
        <w:rPr>
          <w:b/>
          <w:sz w:val="24"/>
          <w:szCs w:val="24"/>
        </w:rPr>
        <w:t>CSS</w:t>
      </w:r>
      <w:r>
        <w:rPr>
          <w:sz w:val="24"/>
          <w:szCs w:val="24"/>
        </w:rPr>
        <w:t xml:space="preserve">, and </w:t>
      </w:r>
      <w:r>
        <w:rPr>
          <w:b/>
          <w:sz w:val="24"/>
          <w:szCs w:val="24"/>
        </w:rPr>
        <w:t>Bootstrap</w:t>
      </w:r>
      <w:r>
        <w:rPr>
          <w:sz w:val="24"/>
          <w:szCs w:val="24"/>
        </w:rPr>
        <w:t>.</w:t>
      </w:r>
    </w:p>
    <w:p w14:paraId="38728ED7" w14:textId="77777777" w:rsidR="00CD557E" w:rsidRDefault="00000000">
      <w:pPr>
        <w:numPr>
          <w:ilvl w:val="0"/>
          <w:numId w:val="1"/>
        </w:numPr>
        <w:rPr>
          <w:sz w:val="24"/>
          <w:szCs w:val="24"/>
        </w:rPr>
      </w:pPr>
      <w:r>
        <w:rPr>
          <w:rFonts w:eastAsia="SimSun"/>
          <w:sz w:val="24"/>
          <w:szCs w:val="24"/>
        </w:rPr>
        <w:t xml:space="preserve">Hands-on experience with </w:t>
      </w:r>
      <w:r>
        <w:rPr>
          <w:rStyle w:val="Strong"/>
          <w:rFonts w:eastAsia="SimSun"/>
          <w:sz w:val="24"/>
          <w:szCs w:val="24"/>
        </w:rPr>
        <w:t>version control tools</w:t>
      </w:r>
      <w:r>
        <w:rPr>
          <w:rFonts w:eastAsia="SimSun"/>
          <w:sz w:val="24"/>
          <w:szCs w:val="24"/>
        </w:rPr>
        <w:t xml:space="preserve"> such as </w:t>
      </w:r>
      <w:r>
        <w:rPr>
          <w:rStyle w:val="Strong"/>
          <w:rFonts w:eastAsia="SimSun"/>
          <w:sz w:val="24"/>
          <w:szCs w:val="24"/>
        </w:rPr>
        <w:t>Bitbucket</w:t>
      </w:r>
      <w:r>
        <w:rPr>
          <w:rFonts w:eastAsia="SimSun"/>
          <w:sz w:val="24"/>
          <w:szCs w:val="24"/>
        </w:rPr>
        <w:t xml:space="preserve"> and </w:t>
      </w:r>
      <w:r>
        <w:rPr>
          <w:rStyle w:val="Strong"/>
          <w:rFonts w:eastAsia="SimSun"/>
          <w:sz w:val="24"/>
          <w:szCs w:val="24"/>
        </w:rPr>
        <w:t>GitHub</w:t>
      </w:r>
      <w:r>
        <w:rPr>
          <w:rFonts w:eastAsia="SimSun"/>
          <w:sz w:val="24"/>
          <w:szCs w:val="24"/>
        </w:rPr>
        <w:t xml:space="preserve">, and in managing collaborative workflows using </w:t>
      </w:r>
      <w:r>
        <w:rPr>
          <w:rStyle w:val="Strong"/>
          <w:rFonts w:eastAsia="SimSun"/>
          <w:sz w:val="24"/>
          <w:szCs w:val="24"/>
        </w:rPr>
        <w:t>Git branching strategies</w:t>
      </w:r>
      <w:r>
        <w:rPr>
          <w:sz w:val="24"/>
          <w:szCs w:val="24"/>
        </w:rPr>
        <w:t>.</w:t>
      </w:r>
    </w:p>
    <w:p w14:paraId="1DDE9717" w14:textId="77777777" w:rsidR="00CD557E" w:rsidRDefault="00000000">
      <w:pPr>
        <w:numPr>
          <w:ilvl w:val="0"/>
          <w:numId w:val="1"/>
        </w:numPr>
        <w:rPr>
          <w:sz w:val="24"/>
          <w:szCs w:val="24"/>
        </w:rPr>
      </w:pPr>
      <w:r>
        <w:rPr>
          <w:sz w:val="24"/>
          <w:szCs w:val="24"/>
        </w:rPr>
        <w:t>Strong ability to quickly adapt to and learn new technologies, enhancing project efficiency and innovation</w:t>
      </w:r>
    </w:p>
    <w:p w14:paraId="7F56FDAE" w14:textId="77777777" w:rsidR="00CD557E" w:rsidRDefault="00000000">
      <w:pPr>
        <w:numPr>
          <w:ilvl w:val="0"/>
          <w:numId w:val="1"/>
        </w:numPr>
        <w:rPr>
          <w:sz w:val="24"/>
          <w:szCs w:val="24"/>
        </w:rPr>
      </w:pPr>
      <w:r>
        <w:rPr>
          <w:sz w:val="24"/>
          <w:szCs w:val="24"/>
        </w:rPr>
        <w:t>Involved in Agile methodologies, participating in sprint planning, daily stand-ups, and retrospective meetings</w:t>
      </w:r>
    </w:p>
    <w:p w14:paraId="474F027B" w14:textId="77777777" w:rsidR="00CD557E" w:rsidRDefault="00CD557E">
      <w:pPr>
        <w:rPr>
          <w:sz w:val="24"/>
          <w:szCs w:val="24"/>
        </w:rPr>
      </w:pPr>
    </w:p>
    <w:p w14:paraId="3D1F15B4" w14:textId="77777777" w:rsidR="00CD557E" w:rsidRDefault="00000000">
      <w:pPr>
        <w:pStyle w:val="Heading1"/>
        <w:rPr>
          <w:rFonts w:ascii="Calibri" w:eastAsia="Calibri" w:hAnsi="Calibri" w:cs="Calibri"/>
          <w:sz w:val="24"/>
          <w:szCs w:val="24"/>
        </w:rPr>
      </w:pPr>
      <w:r>
        <w:rPr>
          <w:rFonts w:ascii="Calibri" w:eastAsia="Calibri" w:hAnsi="Calibri" w:cs="Calibri"/>
          <w:b/>
          <w:bCs/>
          <w:sz w:val="24"/>
          <w:szCs w:val="24"/>
        </w:rPr>
        <w:t>skills</w:t>
      </w:r>
    </w:p>
    <w:p w14:paraId="6C907F3E" w14:textId="77777777" w:rsidR="00CD557E" w:rsidRDefault="00000000">
      <w:pPr>
        <w:spacing w:before="0" w:line="168" w:lineRule="auto"/>
        <w:rPr>
          <w:sz w:val="24"/>
          <w:szCs w:val="24"/>
        </w:rPr>
      </w:pPr>
      <w:r>
        <w:rPr>
          <w:noProof/>
          <w:sz w:val="24"/>
          <w:szCs w:val="24"/>
        </w:rPr>
        <mc:AlternateContent>
          <mc:Choice Requires="wps">
            <w:drawing>
              <wp:inline distT="0" distB="0" distL="0" distR="0" wp14:anchorId="7A6437DE" wp14:editId="71C04BD6">
                <wp:extent cx="0" cy="12700"/>
                <wp:effectExtent l="0" t="0" r="0" b="0"/>
                <wp:docPr id="2008399269" name="Straight Arrow Connector 2008399269"/>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9525">
                          <a:solidFill>
                            <a:srgbClr val="FFFFFF"/>
                          </a:solidFill>
                          <a:miter lim="800000"/>
                          <a:headEnd w="sm" len="sm"/>
                          <a:tailEnd w="sm" len="sm"/>
                        </a:ln>
                      </wps:spPr>
                      <wps:bodyPr/>
                    </wps:wsp>
                  </a:graphicData>
                </a:graphic>
              </wp:inline>
            </w:drawing>
          </mc:Choice>
          <mc:Fallback>
            <w:pict>
              <v:shape id="_x0000_s1026" o:spid="_x0000_i1026" type="#_x0000_t32" style="width:0;height:1pt" coordsize="21600,21600" filled="f" stroked="t" strokecolor="white">
                <v:stroke joinstyle="miter" startarrowwidth="narrow" startarrowlength="short" endarrowwidth="narrow" endarrowlength="short"/>
                <o:lock v:ext="edit" aspectratio="f"/>
                <w10:anchorlock/>
              </v:shape>
            </w:pict>
          </mc:Fallback>
        </mc:AlternateContent>
      </w:r>
    </w:p>
    <w:p w14:paraId="7E6E5A17" w14:textId="77777777" w:rsidR="00CD557E" w:rsidRDefault="00000000">
      <w:pPr>
        <w:numPr>
          <w:ilvl w:val="0"/>
          <w:numId w:val="1"/>
        </w:numPr>
        <w:rPr>
          <w:sz w:val="24"/>
          <w:szCs w:val="24"/>
        </w:rPr>
      </w:pPr>
      <w:r>
        <w:rPr>
          <w:sz w:val="24"/>
          <w:szCs w:val="24"/>
          <w:lang w:val="en-IN"/>
        </w:rPr>
        <w:t>C#</w:t>
      </w:r>
      <w:r>
        <w:rPr>
          <w:sz w:val="24"/>
          <w:szCs w:val="24"/>
        </w:rPr>
        <w:t xml:space="preserve"> </w:t>
      </w:r>
    </w:p>
    <w:p w14:paraId="6A832C33" w14:textId="77777777" w:rsidR="00CD557E" w:rsidRDefault="00000000">
      <w:pPr>
        <w:numPr>
          <w:ilvl w:val="0"/>
          <w:numId w:val="1"/>
        </w:numPr>
        <w:rPr>
          <w:sz w:val="24"/>
          <w:szCs w:val="24"/>
        </w:rPr>
      </w:pPr>
      <w:r>
        <w:rPr>
          <w:sz w:val="24"/>
          <w:szCs w:val="24"/>
        </w:rPr>
        <w:t>ASP.NET Core</w:t>
      </w:r>
    </w:p>
    <w:p w14:paraId="45438681" w14:textId="77777777" w:rsidR="00CD557E" w:rsidRDefault="00000000">
      <w:pPr>
        <w:numPr>
          <w:ilvl w:val="0"/>
          <w:numId w:val="1"/>
        </w:numPr>
        <w:rPr>
          <w:sz w:val="24"/>
          <w:szCs w:val="24"/>
        </w:rPr>
      </w:pPr>
      <w:r>
        <w:rPr>
          <w:sz w:val="24"/>
          <w:szCs w:val="24"/>
        </w:rPr>
        <w:t xml:space="preserve">ASP.NET Web API  </w:t>
      </w:r>
    </w:p>
    <w:p w14:paraId="4A8BE4DF" w14:textId="77777777" w:rsidR="00CD557E" w:rsidRDefault="00000000">
      <w:pPr>
        <w:numPr>
          <w:ilvl w:val="0"/>
          <w:numId w:val="1"/>
        </w:numPr>
        <w:rPr>
          <w:sz w:val="24"/>
          <w:szCs w:val="24"/>
        </w:rPr>
      </w:pPr>
      <w:bookmarkStart w:id="0" w:name="_heading=h.rj2sotb70u08" w:colFirst="0" w:colLast="0"/>
      <w:bookmarkEnd w:id="0"/>
      <w:r>
        <w:rPr>
          <w:sz w:val="24"/>
          <w:szCs w:val="24"/>
        </w:rPr>
        <w:t xml:space="preserve">ASP.NET MVC  </w:t>
      </w:r>
    </w:p>
    <w:p w14:paraId="73D808F7" w14:textId="77777777" w:rsidR="00CD557E" w:rsidRDefault="00000000">
      <w:pPr>
        <w:numPr>
          <w:ilvl w:val="0"/>
          <w:numId w:val="1"/>
        </w:numPr>
        <w:rPr>
          <w:sz w:val="24"/>
          <w:szCs w:val="24"/>
        </w:rPr>
      </w:pPr>
      <w:r>
        <w:rPr>
          <w:sz w:val="24"/>
          <w:szCs w:val="24"/>
        </w:rPr>
        <w:t xml:space="preserve">MS SQL   </w:t>
      </w:r>
    </w:p>
    <w:p w14:paraId="41DCD049" w14:textId="77777777" w:rsidR="00CD557E" w:rsidRDefault="00000000">
      <w:pPr>
        <w:numPr>
          <w:ilvl w:val="0"/>
          <w:numId w:val="1"/>
        </w:numPr>
        <w:rPr>
          <w:sz w:val="24"/>
          <w:szCs w:val="24"/>
        </w:rPr>
      </w:pPr>
      <w:r>
        <w:rPr>
          <w:sz w:val="24"/>
          <w:szCs w:val="24"/>
        </w:rPr>
        <w:t>Java Script/JQuery</w:t>
      </w:r>
    </w:p>
    <w:p w14:paraId="4F2F515E" w14:textId="77777777" w:rsidR="00CD557E" w:rsidRDefault="00000000">
      <w:pPr>
        <w:numPr>
          <w:ilvl w:val="0"/>
          <w:numId w:val="1"/>
        </w:numPr>
        <w:rPr>
          <w:sz w:val="24"/>
          <w:szCs w:val="24"/>
        </w:rPr>
      </w:pPr>
      <w:r>
        <w:rPr>
          <w:sz w:val="24"/>
          <w:szCs w:val="24"/>
        </w:rPr>
        <w:t xml:space="preserve">Node Js </w:t>
      </w:r>
    </w:p>
    <w:p w14:paraId="65515C9C" w14:textId="77777777" w:rsidR="00CD557E" w:rsidRDefault="00000000">
      <w:pPr>
        <w:numPr>
          <w:ilvl w:val="0"/>
          <w:numId w:val="1"/>
        </w:numPr>
        <w:rPr>
          <w:sz w:val="24"/>
          <w:szCs w:val="24"/>
        </w:rPr>
      </w:pPr>
      <w:r>
        <w:rPr>
          <w:sz w:val="24"/>
          <w:szCs w:val="24"/>
        </w:rPr>
        <w:t xml:space="preserve">Angular  </w:t>
      </w:r>
    </w:p>
    <w:p w14:paraId="7D5AC83A" w14:textId="77777777" w:rsidR="00CD557E" w:rsidRDefault="00000000">
      <w:pPr>
        <w:numPr>
          <w:ilvl w:val="0"/>
          <w:numId w:val="1"/>
        </w:numPr>
        <w:rPr>
          <w:sz w:val="24"/>
          <w:szCs w:val="24"/>
        </w:rPr>
      </w:pPr>
      <w:r>
        <w:rPr>
          <w:sz w:val="24"/>
          <w:szCs w:val="24"/>
        </w:rPr>
        <w:t>React</w:t>
      </w:r>
    </w:p>
    <w:p w14:paraId="1EC04711" w14:textId="77777777" w:rsidR="00CD557E" w:rsidRPr="00634BAE" w:rsidRDefault="00000000">
      <w:pPr>
        <w:numPr>
          <w:ilvl w:val="0"/>
          <w:numId w:val="1"/>
        </w:numPr>
        <w:rPr>
          <w:sz w:val="24"/>
          <w:szCs w:val="24"/>
        </w:rPr>
      </w:pPr>
      <w:r>
        <w:rPr>
          <w:sz w:val="24"/>
          <w:szCs w:val="24"/>
          <w:lang w:val="en-IN"/>
        </w:rPr>
        <w:t>Razor Views</w:t>
      </w:r>
    </w:p>
    <w:p w14:paraId="3A4619A9" w14:textId="5FBDCDFA" w:rsidR="00634BAE" w:rsidRDefault="00634BAE">
      <w:pPr>
        <w:numPr>
          <w:ilvl w:val="0"/>
          <w:numId w:val="1"/>
        </w:numPr>
        <w:rPr>
          <w:sz w:val="24"/>
          <w:szCs w:val="24"/>
        </w:rPr>
      </w:pPr>
      <w:r>
        <w:rPr>
          <w:sz w:val="24"/>
          <w:szCs w:val="24"/>
        </w:rPr>
        <w:t>Azure</w:t>
      </w:r>
    </w:p>
    <w:p w14:paraId="51732387" w14:textId="77777777" w:rsidR="00CD557E" w:rsidRDefault="00CD557E">
      <w:pPr>
        <w:rPr>
          <w:sz w:val="24"/>
          <w:szCs w:val="24"/>
        </w:rPr>
      </w:pPr>
    </w:p>
    <w:p w14:paraId="4926CF67" w14:textId="77777777" w:rsidR="00CD557E" w:rsidRDefault="00CD557E">
      <w:pPr>
        <w:spacing w:before="0" w:line="276" w:lineRule="auto"/>
        <w:rPr>
          <w:sz w:val="24"/>
          <w:szCs w:val="24"/>
          <w:lang w:val="en-IN"/>
        </w:rPr>
      </w:pPr>
    </w:p>
    <w:p w14:paraId="70EF88B1" w14:textId="77777777" w:rsidR="00CD557E" w:rsidRDefault="00CD557E">
      <w:pPr>
        <w:spacing w:before="0" w:line="276" w:lineRule="auto"/>
        <w:rPr>
          <w:sz w:val="24"/>
          <w:szCs w:val="24"/>
        </w:rPr>
      </w:pPr>
    </w:p>
    <w:p w14:paraId="305BEC2E" w14:textId="77777777" w:rsidR="00CD557E" w:rsidRDefault="00000000">
      <w:pPr>
        <w:pStyle w:val="Heading1"/>
        <w:rPr>
          <w:rFonts w:ascii="Calibri" w:hAnsi="Calibri" w:cs="Calibri"/>
        </w:rPr>
      </w:pPr>
      <w:bookmarkStart w:id="1" w:name="_heading=h.19bn3ijxm35k" w:colFirst="0" w:colLast="0"/>
      <w:bookmarkEnd w:id="1"/>
      <w:r>
        <w:rPr>
          <w:rFonts w:ascii="Calibri" w:eastAsia="Calibri" w:hAnsi="Calibri" w:cs="Calibri"/>
          <w:b/>
          <w:bCs/>
          <w:sz w:val="24"/>
          <w:szCs w:val="24"/>
        </w:rPr>
        <w:t>Experience</w:t>
      </w:r>
    </w:p>
    <w:p w14:paraId="5180808B" w14:textId="77777777" w:rsidR="00CD557E" w:rsidRDefault="00000000">
      <w:pPr>
        <w:numPr>
          <w:ilvl w:val="0"/>
          <w:numId w:val="2"/>
        </w:numPr>
        <w:spacing w:before="0" w:line="276" w:lineRule="auto"/>
        <w:rPr>
          <w:sz w:val="24"/>
          <w:szCs w:val="24"/>
        </w:rPr>
      </w:pPr>
      <w:r>
        <w:rPr>
          <w:sz w:val="24"/>
          <w:szCs w:val="24"/>
        </w:rPr>
        <w:t xml:space="preserve">Worked  as Senior Software Engineer in Lapis Data Analytics Pvt. Ltd  - November 2024 to </w:t>
      </w:r>
      <w:r>
        <w:rPr>
          <w:sz w:val="24"/>
          <w:szCs w:val="24"/>
          <w:lang w:val="en-IN"/>
        </w:rPr>
        <w:t>May 2026</w:t>
      </w:r>
      <w:r>
        <w:rPr>
          <w:sz w:val="24"/>
          <w:szCs w:val="24"/>
        </w:rPr>
        <w:t>.</w:t>
      </w:r>
    </w:p>
    <w:p w14:paraId="49D03A8C" w14:textId="77777777" w:rsidR="00CD557E" w:rsidRDefault="00000000">
      <w:pPr>
        <w:numPr>
          <w:ilvl w:val="0"/>
          <w:numId w:val="2"/>
        </w:numPr>
        <w:spacing w:before="0" w:line="276" w:lineRule="auto"/>
        <w:rPr>
          <w:sz w:val="24"/>
          <w:szCs w:val="24"/>
        </w:rPr>
      </w:pPr>
      <w:r>
        <w:rPr>
          <w:sz w:val="24"/>
          <w:szCs w:val="24"/>
        </w:rPr>
        <w:t>Worked  as Senior Software Engineer in Bloomlync Technology  July 2022 to 2024.</w:t>
      </w:r>
    </w:p>
    <w:p w14:paraId="5462F5D5" w14:textId="77777777" w:rsidR="00CD557E" w:rsidRDefault="00000000">
      <w:pPr>
        <w:numPr>
          <w:ilvl w:val="0"/>
          <w:numId w:val="2"/>
        </w:numPr>
        <w:spacing w:before="0" w:line="276" w:lineRule="auto"/>
        <w:rPr>
          <w:sz w:val="24"/>
          <w:szCs w:val="24"/>
        </w:rPr>
      </w:pPr>
      <w:r>
        <w:rPr>
          <w:sz w:val="24"/>
          <w:szCs w:val="24"/>
        </w:rPr>
        <w:t>Worked as Senior Software Engineer in Merit Software Services Private Limited from July 2016 to June 2022.</w:t>
      </w:r>
    </w:p>
    <w:p w14:paraId="737DD893" w14:textId="77777777" w:rsidR="00CD557E" w:rsidRDefault="00000000">
      <w:pPr>
        <w:pStyle w:val="Heading1"/>
        <w:rPr>
          <w:rFonts w:ascii="Calibri" w:eastAsia="Calibri" w:hAnsi="Calibri" w:cs="Calibri"/>
          <w:smallCaps w:val="0"/>
          <w:color w:val="262626"/>
          <w:sz w:val="24"/>
          <w:szCs w:val="24"/>
        </w:rPr>
      </w:pPr>
      <w:r>
        <w:rPr>
          <w:rFonts w:ascii="Calibri" w:eastAsia="Calibri" w:hAnsi="Calibri" w:cs="Calibri"/>
          <w:b/>
          <w:bCs/>
          <w:sz w:val="24"/>
          <w:szCs w:val="24"/>
        </w:rPr>
        <w:t>Education</w:t>
      </w:r>
    </w:p>
    <w:p w14:paraId="3DEA6455" w14:textId="77777777" w:rsidR="00CD557E" w:rsidRDefault="00000000">
      <w:pPr>
        <w:numPr>
          <w:ilvl w:val="0"/>
          <w:numId w:val="2"/>
        </w:numPr>
        <w:rPr>
          <w:sz w:val="24"/>
          <w:szCs w:val="24"/>
        </w:rPr>
      </w:pPr>
      <w:r>
        <w:rPr>
          <w:sz w:val="24"/>
          <w:szCs w:val="24"/>
        </w:rPr>
        <w:t>MCA from Chennai, SMK Fomra Institute of Technology in 2011 with 72.1%.</w:t>
      </w:r>
    </w:p>
    <w:p w14:paraId="6417DE21" w14:textId="77777777" w:rsidR="00CD557E" w:rsidRDefault="00000000">
      <w:pPr>
        <w:numPr>
          <w:ilvl w:val="0"/>
          <w:numId w:val="2"/>
        </w:numPr>
        <w:rPr>
          <w:sz w:val="24"/>
          <w:szCs w:val="24"/>
        </w:rPr>
      </w:pPr>
      <w:r>
        <w:rPr>
          <w:sz w:val="24"/>
          <w:szCs w:val="24"/>
        </w:rPr>
        <w:t xml:space="preserve">B.Sc. (Computer Science) from Cheyyar, Indo-American College in 2008 with 65.6%. </w:t>
      </w:r>
    </w:p>
    <w:p w14:paraId="02B17C3F" w14:textId="77777777" w:rsidR="00CD557E" w:rsidRDefault="00000000">
      <w:pPr>
        <w:numPr>
          <w:ilvl w:val="0"/>
          <w:numId w:val="2"/>
        </w:numPr>
        <w:rPr>
          <w:sz w:val="24"/>
          <w:szCs w:val="24"/>
        </w:rPr>
      </w:pPr>
      <w:r>
        <w:rPr>
          <w:sz w:val="24"/>
          <w:szCs w:val="24"/>
        </w:rPr>
        <w:t xml:space="preserve">HSC from Vandavasi, Government Boys higher secondary school in 2005 with 63.6%. </w:t>
      </w:r>
    </w:p>
    <w:p w14:paraId="6DF831B5" w14:textId="77777777" w:rsidR="00CD557E" w:rsidRDefault="00000000">
      <w:pPr>
        <w:numPr>
          <w:ilvl w:val="0"/>
          <w:numId w:val="2"/>
        </w:numPr>
        <w:rPr>
          <w:sz w:val="24"/>
          <w:szCs w:val="24"/>
        </w:rPr>
      </w:pPr>
      <w:r>
        <w:rPr>
          <w:sz w:val="24"/>
          <w:szCs w:val="24"/>
        </w:rPr>
        <w:t>SSLC from Vandavasi, Government Boys higher secondary school in 2003 with 74.4%.</w:t>
      </w:r>
    </w:p>
    <w:p w14:paraId="6597EF21" w14:textId="77777777" w:rsidR="00CD557E" w:rsidRDefault="00CD557E">
      <w:pPr>
        <w:rPr>
          <w:sz w:val="24"/>
          <w:szCs w:val="24"/>
        </w:rPr>
      </w:pPr>
    </w:p>
    <w:p w14:paraId="10BDB802" w14:textId="77777777" w:rsidR="00CD557E" w:rsidRDefault="00000000">
      <w:pPr>
        <w:pStyle w:val="Heading1"/>
        <w:rPr>
          <w:rFonts w:ascii="Calibri" w:eastAsia="Calibri" w:hAnsi="Calibri" w:cs="Calibri"/>
          <w:b/>
          <w:bCs/>
          <w:sz w:val="24"/>
          <w:szCs w:val="24"/>
        </w:rPr>
      </w:pPr>
      <w:r>
        <w:rPr>
          <w:rFonts w:ascii="Calibri" w:eastAsia="Calibri" w:hAnsi="Calibri" w:cs="Calibri"/>
          <w:b/>
          <w:bCs/>
          <w:sz w:val="24"/>
          <w:szCs w:val="24"/>
        </w:rPr>
        <w:t>PROJECTS HANDLED</w:t>
      </w:r>
    </w:p>
    <w:p w14:paraId="5948D13C" w14:textId="77777777" w:rsidR="00CD557E" w:rsidRDefault="00000000">
      <w:pPr>
        <w:spacing w:before="0" w:line="168" w:lineRule="auto"/>
        <w:rPr>
          <w:sz w:val="24"/>
          <w:szCs w:val="24"/>
        </w:rPr>
      </w:pPr>
      <w:r>
        <w:rPr>
          <w:noProof/>
          <w:sz w:val="24"/>
          <w:szCs w:val="24"/>
        </w:rPr>
        <mc:AlternateContent>
          <mc:Choice Requires="wps">
            <w:drawing>
              <wp:inline distT="0" distB="0" distL="0" distR="0" wp14:anchorId="792A4B3F" wp14:editId="6695AF7D">
                <wp:extent cx="0" cy="12700"/>
                <wp:effectExtent l="0" t="0" r="0" b="0"/>
                <wp:docPr id="2008399272" name="Straight Arrow Connector 2008399272"/>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9525">
                          <a:solidFill>
                            <a:srgbClr val="FFFFFF"/>
                          </a:solidFill>
                          <a:miter lim="800000"/>
                          <a:headEnd w="sm" len="sm"/>
                          <a:tailEnd w="sm" len="sm"/>
                        </a:ln>
                      </wps:spPr>
                      <wps:bodyPr/>
                    </wps:wsp>
                  </a:graphicData>
                </a:graphic>
              </wp:inline>
            </w:drawing>
          </mc:Choice>
          <mc:Fallback>
            <w:pict>
              <v:shape id="_x0000_s1026" o:spid="_x0000_i1027" type="#_x0000_t32" style="width:0;height:1pt" coordsize="21600,21600" filled="f" stroked="t" strokecolor="white">
                <v:stroke joinstyle="miter" startarrowwidth="narrow" startarrowlength="short" endarrowwidth="narrow" endarrowlength="short"/>
                <o:lock v:ext="edit" aspectratio="f"/>
                <w10:anchorlock/>
              </v:shape>
            </w:pict>
          </mc:Fallback>
        </mc:AlternateContent>
      </w:r>
    </w:p>
    <w:p w14:paraId="598FC097" w14:textId="77777777" w:rsidR="00CD557E" w:rsidRDefault="00000000">
      <w:pPr>
        <w:numPr>
          <w:ilvl w:val="0"/>
          <w:numId w:val="3"/>
        </w:numPr>
        <w:rPr>
          <w:sz w:val="24"/>
          <w:szCs w:val="24"/>
        </w:rPr>
      </w:pPr>
      <w:r>
        <w:rPr>
          <w:b/>
          <w:color w:val="343434"/>
          <w:sz w:val="24"/>
          <w:szCs w:val="24"/>
        </w:rPr>
        <w:t xml:space="preserve">Amtote - Video Streaming </w:t>
      </w:r>
    </w:p>
    <w:p w14:paraId="7ADC39DE" w14:textId="77777777" w:rsidR="00CD557E" w:rsidRDefault="00000000">
      <w:pPr>
        <w:rPr>
          <w:sz w:val="24"/>
          <w:szCs w:val="24"/>
        </w:rPr>
      </w:pPr>
      <w:r>
        <w:rPr>
          <w:b/>
          <w:color w:val="343434"/>
          <w:sz w:val="24"/>
          <w:szCs w:val="24"/>
        </w:rPr>
        <w:t xml:space="preserve">Role  </w:t>
      </w:r>
      <w:r>
        <w:rPr>
          <w:color w:val="343434"/>
          <w:sz w:val="24"/>
          <w:szCs w:val="24"/>
        </w:rPr>
        <w:t xml:space="preserve">:   Senior Developer </w:t>
      </w:r>
    </w:p>
    <w:p w14:paraId="6DA4F1C2" w14:textId="77777777" w:rsidR="00CD557E" w:rsidRDefault="00000000">
      <w:pPr>
        <w:ind w:left="964" w:hanging="964"/>
        <w:rPr>
          <w:sz w:val="24"/>
          <w:szCs w:val="24"/>
        </w:rPr>
      </w:pPr>
      <w:r>
        <w:rPr>
          <w:b/>
          <w:sz w:val="24"/>
          <w:szCs w:val="24"/>
        </w:rPr>
        <w:t xml:space="preserve">Skills </w:t>
      </w:r>
      <w:r>
        <w:rPr>
          <w:sz w:val="24"/>
          <w:szCs w:val="24"/>
        </w:rPr>
        <w:t xml:space="preserve">:   </w:t>
      </w:r>
      <w:r>
        <w:rPr>
          <w:sz w:val="24"/>
          <w:szCs w:val="24"/>
          <w:lang w:val="en-IN"/>
        </w:rPr>
        <w:t xml:space="preserve">C#, </w:t>
      </w:r>
      <w:r>
        <w:rPr>
          <w:sz w:val="24"/>
          <w:szCs w:val="24"/>
        </w:rPr>
        <w:t xml:space="preserve">ASP.NET Core, .NET Framework, Entity Framework, LINQ, Web API,SQL </w:t>
      </w:r>
    </w:p>
    <w:p w14:paraId="6BDB7FE8" w14:textId="77777777" w:rsidR="00CD557E" w:rsidRDefault="00000000">
      <w:pPr>
        <w:ind w:firstLine="840"/>
        <w:rPr>
          <w:sz w:val="24"/>
          <w:szCs w:val="24"/>
        </w:rPr>
      </w:pPr>
      <w:r>
        <w:rPr>
          <w:sz w:val="24"/>
          <w:szCs w:val="24"/>
        </w:rPr>
        <w:t>Server</w:t>
      </w:r>
      <w:r>
        <w:rPr>
          <w:sz w:val="24"/>
          <w:szCs w:val="24"/>
          <w:lang w:val="en-IN"/>
        </w:rPr>
        <w:t xml:space="preserve"> and React</w:t>
      </w:r>
    </w:p>
    <w:p w14:paraId="5EC6DECA" w14:textId="77777777" w:rsidR="00CD557E" w:rsidRDefault="00000000">
      <w:pPr>
        <w:ind w:left="964" w:hanging="960"/>
        <w:rPr>
          <w:color w:val="343434"/>
          <w:sz w:val="24"/>
          <w:szCs w:val="24"/>
        </w:rPr>
      </w:pPr>
      <w:r>
        <w:rPr>
          <w:b/>
          <w:color w:val="343434"/>
          <w:sz w:val="24"/>
          <w:szCs w:val="24"/>
        </w:rPr>
        <w:t xml:space="preserve">Company </w:t>
      </w:r>
      <w:r>
        <w:rPr>
          <w:color w:val="343434"/>
          <w:sz w:val="24"/>
          <w:szCs w:val="24"/>
        </w:rPr>
        <w:t xml:space="preserve">: </w:t>
      </w:r>
      <w:r>
        <w:rPr>
          <w:sz w:val="24"/>
          <w:szCs w:val="24"/>
        </w:rPr>
        <w:t>Lapis Data Analytics Pvt</w:t>
      </w:r>
      <w:r>
        <w:rPr>
          <w:color w:val="343434"/>
          <w:sz w:val="24"/>
          <w:szCs w:val="24"/>
        </w:rPr>
        <w:t>.</w:t>
      </w:r>
    </w:p>
    <w:p w14:paraId="0E5DE0CC" w14:textId="77777777" w:rsidR="00CD557E" w:rsidRDefault="00000000">
      <w:pPr>
        <w:rPr>
          <w:color w:val="343434"/>
          <w:sz w:val="24"/>
          <w:szCs w:val="24"/>
        </w:rPr>
      </w:pPr>
      <w:r>
        <w:rPr>
          <w:b/>
          <w:color w:val="343434"/>
          <w:sz w:val="24"/>
          <w:szCs w:val="24"/>
        </w:rPr>
        <w:t xml:space="preserve">Team Size </w:t>
      </w:r>
      <w:r>
        <w:rPr>
          <w:color w:val="343434"/>
          <w:sz w:val="24"/>
          <w:szCs w:val="24"/>
        </w:rPr>
        <w:t>: 6</w:t>
      </w:r>
    </w:p>
    <w:p w14:paraId="4285BDCA" w14:textId="77777777" w:rsidR="00CD557E" w:rsidRDefault="00000000">
      <w:pPr>
        <w:rPr>
          <w:color w:val="343434"/>
          <w:sz w:val="24"/>
          <w:szCs w:val="24"/>
        </w:rPr>
      </w:pPr>
      <w:r>
        <w:rPr>
          <w:b/>
          <w:color w:val="343434"/>
          <w:sz w:val="24"/>
          <w:szCs w:val="24"/>
        </w:rPr>
        <w:t xml:space="preserve">Description </w:t>
      </w:r>
    </w:p>
    <w:p w14:paraId="1FCEB365" w14:textId="77777777" w:rsidR="00CD557E" w:rsidRDefault="00000000">
      <w:pPr>
        <w:pStyle w:val="NormalWeb"/>
        <w:spacing w:afterAutospacing="1"/>
        <w:rPr>
          <w:rFonts w:ascii="Calibri" w:hAnsi="Calibri" w:cs="Calibri"/>
        </w:rPr>
      </w:pPr>
      <w:r>
        <w:rPr>
          <w:rFonts w:ascii="Calibri" w:hAnsi="Calibri" w:cs="Calibri"/>
        </w:rPr>
        <w:t xml:space="preserve">The project focuses on developing a comprehensive </w:t>
      </w:r>
      <w:r>
        <w:rPr>
          <w:rStyle w:val="Strong"/>
          <w:rFonts w:ascii="Calibri" w:hAnsi="Calibri" w:cs="Calibri"/>
          <w:b w:val="0"/>
          <w:bCs w:val="0"/>
        </w:rPr>
        <w:t>Admin Control Panel for a Horse Racing Platform</w:t>
      </w:r>
      <w:r>
        <w:rPr>
          <w:rFonts w:ascii="Calibri" w:hAnsi="Calibri" w:cs="Calibri"/>
        </w:rPr>
        <w:t xml:space="preserve">, designed to streamline the management of live and recorded race content across multiple digital platforms. The system enables administrators to efficiently manage </w:t>
      </w:r>
      <w:r>
        <w:rPr>
          <w:rStyle w:val="Strong"/>
          <w:rFonts w:ascii="Calibri" w:hAnsi="Calibri" w:cs="Calibri"/>
          <w:b w:val="0"/>
          <w:bCs w:val="0"/>
        </w:rPr>
        <w:t>video encoders, decoders, sources, and channels</w:t>
      </w:r>
      <w:r>
        <w:rPr>
          <w:rFonts w:ascii="Calibri" w:hAnsi="Calibri" w:cs="Calibri"/>
        </w:rPr>
        <w:t>, ensuring reliable streaming and content delivery.</w:t>
      </w:r>
    </w:p>
    <w:p w14:paraId="57C4E855" w14:textId="77777777" w:rsidR="00CD557E" w:rsidRDefault="00000000">
      <w:pPr>
        <w:pStyle w:val="NormalWeb"/>
        <w:spacing w:afterAutospacing="1"/>
        <w:rPr>
          <w:rFonts w:ascii="Calibri" w:hAnsi="Calibri" w:cs="Calibri"/>
        </w:rPr>
      </w:pPr>
      <w:r>
        <w:rPr>
          <w:rFonts w:ascii="Calibri" w:hAnsi="Calibri" w:cs="Calibri"/>
        </w:rPr>
        <w:t xml:space="preserve">It also includes robust </w:t>
      </w:r>
      <w:r>
        <w:rPr>
          <w:rStyle w:val="Strong"/>
          <w:rFonts w:ascii="Calibri" w:hAnsi="Calibri" w:cs="Calibri"/>
          <w:b w:val="0"/>
          <w:bCs w:val="0"/>
        </w:rPr>
        <w:t>booking management screens</w:t>
      </w:r>
      <w:r>
        <w:rPr>
          <w:rFonts w:ascii="Calibri" w:hAnsi="Calibri" w:cs="Calibri"/>
        </w:rPr>
        <w:t xml:space="preserve"> for race events, as well as advanced </w:t>
      </w:r>
      <w:r>
        <w:rPr>
          <w:rStyle w:val="Strong"/>
          <w:rFonts w:ascii="Calibri" w:hAnsi="Calibri" w:cs="Calibri"/>
          <w:b w:val="0"/>
          <w:bCs w:val="0"/>
        </w:rPr>
        <w:t>user usage reporting, invoice generation, and analytics</w:t>
      </w:r>
      <w:r>
        <w:rPr>
          <w:rFonts w:ascii="Calibri" w:hAnsi="Calibri" w:cs="Calibri"/>
        </w:rPr>
        <w:t xml:space="preserve"> features to support operational and financial tracking.</w:t>
      </w:r>
    </w:p>
    <w:p w14:paraId="3811D906" w14:textId="77777777" w:rsidR="00CD557E" w:rsidRDefault="00000000">
      <w:pPr>
        <w:pStyle w:val="NormalWeb"/>
        <w:spacing w:afterAutospacing="1"/>
        <w:rPr>
          <w:rFonts w:ascii="Calibri" w:hAnsi="Calibri" w:cs="Calibri"/>
        </w:rPr>
      </w:pPr>
      <w:r>
        <w:rPr>
          <w:rFonts w:ascii="Calibri" w:hAnsi="Calibri" w:cs="Calibri"/>
        </w:rPr>
        <w:t xml:space="preserve">The platform supports </w:t>
      </w:r>
      <w:r>
        <w:rPr>
          <w:rStyle w:val="Strong"/>
          <w:rFonts w:ascii="Calibri" w:hAnsi="Calibri" w:cs="Calibri"/>
          <w:b w:val="0"/>
          <w:bCs w:val="0"/>
        </w:rPr>
        <w:t>live streaming and playback functionalities</w:t>
      </w:r>
      <w:r>
        <w:rPr>
          <w:rFonts w:ascii="Calibri" w:hAnsi="Calibri" w:cs="Calibri"/>
        </w:rPr>
        <w:t xml:space="preserve">, providing real-time viewing experiences and on-demand access to race content. Integration with </w:t>
      </w:r>
      <w:r>
        <w:rPr>
          <w:rStyle w:val="Strong"/>
          <w:rFonts w:ascii="Calibri" w:hAnsi="Calibri" w:cs="Calibri"/>
          <w:b w:val="0"/>
          <w:bCs w:val="0"/>
        </w:rPr>
        <w:t>multiple third-party vendors</w:t>
      </w:r>
      <w:r>
        <w:rPr>
          <w:rFonts w:ascii="Calibri" w:hAnsi="Calibri" w:cs="Calibri"/>
        </w:rPr>
        <w:t xml:space="preserve"> ensures compatibility with various streaming and data services</w:t>
      </w:r>
    </w:p>
    <w:p w14:paraId="1FBF9459" w14:textId="77777777" w:rsidR="00CD557E" w:rsidRDefault="00000000">
      <w:pPr>
        <w:jc w:val="both"/>
        <w:rPr>
          <w:color w:val="343434"/>
          <w:sz w:val="24"/>
          <w:szCs w:val="24"/>
        </w:rPr>
      </w:pPr>
      <w:r>
        <w:rPr>
          <w:color w:val="343434"/>
          <w:sz w:val="24"/>
          <w:szCs w:val="24"/>
        </w:rPr>
        <w:t xml:space="preserve">. </w:t>
      </w:r>
    </w:p>
    <w:p w14:paraId="13AAD3A8" w14:textId="77777777" w:rsidR="00CD557E" w:rsidRDefault="00CD557E">
      <w:pPr>
        <w:rPr>
          <w:b/>
          <w:color w:val="343434"/>
          <w:sz w:val="24"/>
          <w:szCs w:val="24"/>
        </w:rPr>
      </w:pPr>
    </w:p>
    <w:p w14:paraId="1B8685C9" w14:textId="77777777" w:rsidR="00CD557E" w:rsidRDefault="00000000">
      <w:pPr>
        <w:rPr>
          <w:b/>
          <w:color w:val="343434"/>
          <w:sz w:val="24"/>
          <w:szCs w:val="24"/>
        </w:rPr>
      </w:pPr>
      <w:r>
        <w:rPr>
          <w:b/>
          <w:color w:val="343434"/>
          <w:sz w:val="24"/>
          <w:szCs w:val="24"/>
        </w:rPr>
        <w:t xml:space="preserve">Roles and Responsibilities : </w:t>
      </w:r>
    </w:p>
    <w:p w14:paraId="12C73AE0" w14:textId="77777777" w:rsidR="00CD557E" w:rsidRDefault="00000000">
      <w:pPr>
        <w:numPr>
          <w:ilvl w:val="0"/>
          <w:numId w:val="4"/>
        </w:numPr>
        <w:rPr>
          <w:color w:val="343434"/>
          <w:sz w:val="24"/>
          <w:szCs w:val="24"/>
        </w:rPr>
      </w:pPr>
      <w:r>
        <w:rPr>
          <w:color w:val="343434"/>
          <w:sz w:val="24"/>
          <w:szCs w:val="24"/>
        </w:rPr>
        <w:lastRenderedPageBreak/>
        <w:t>Developed scalable and secure applications using</w:t>
      </w:r>
      <w:r>
        <w:rPr>
          <w:color w:val="343434"/>
          <w:sz w:val="24"/>
          <w:szCs w:val="24"/>
          <w:lang w:val="en-IN"/>
        </w:rPr>
        <w:t xml:space="preserve"> C#,</w:t>
      </w:r>
      <w:r>
        <w:rPr>
          <w:color w:val="343434"/>
          <w:sz w:val="24"/>
          <w:szCs w:val="24"/>
        </w:rPr>
        <w:t xml:space="preserve"> ASP.NET Core, .NET Framework, Entity Framework, LINQ, and Web API for server-side development.</w:t>
      </w:r>
    </w:p>
    <w:p w14:paraId="002A6877" w14:textId="77777777" w:rsidR="00CD557E" w:rsidRDefault="00000000">
      <w:pPr>
        <w:numPr>
          <w:ilvl w:val="0"/>
          <w:numId w:val="4"/>
        </w:numPr>
        <w:rPr>
          <w:color w:val="343434"/>
          <w:sz w:val="24"/>
          <w:szCs w:val="24"/>
        </w:rPr>
      </w:pPr>
      <w:r>
        <w:rPr>
          <w:color w:val="343434"/>
          <w:sz w:val="24"/>
          <w:szCs w:val="24"/>
        </w:rPr>
        <w:t>Completed assigned bugs and feature stories within each sprint.</w:t>
      </w:r>
    </w:p>
    <w:p w14:paraId="75F63C79" w14:textId="77777777" w:rsidR="00CD557E" w:rsidRDefault="00000000">
      <w:pPr>
        <w:numPr>
          <w:ilvl w:val="0"/>
          <w:numId w:val="4"/>
        </w:numPr>
        <w:rPr>
          <w:color w:val="343434"/>
          <w:sz w:val="24"/>
          <w:szCs w:val="24"/>
        </w:rPr>
      </w:pPr>
      <w:r>
        <w:rPr>
          <w:color w:val="343434"/>
          <w:sz w:val="24"/>
          <w:szCs w:val="24"/>
        </w:rPr>
        <w:t>Utilized .NET Entity Framework to create entities, manage database migrations, and maintain a code-first approach, ensuring smooth integration between the application and the database.</w:t>
      </w:r>
    </w:p>
    <w:p w14:paraId="027AE459" w14:textId="77777777" w:rsidR="00CD557E" w:rsidRDefault="00000000">
      <w:pPr>
        <w:numPr>
          <w:ilvl w:val="0"/>
          <w:numId w:val="4"/>
        </w:numPr>
        <w:rPr>
          <w:color w:val="343434"/>
          <w:sz w:val="24"/>
          <w:szCs w:val="24"/>
        </w:rPr>
      </w:pPr>
      <w:r>
        <w:rPr>
          <w:color w:val="343434"/>
          <w:sz w:val="24"/>
          <w:szCs w:val="24"/>
        </w:rPr>
        <w:t>Built and maintained RESTful APIs using ASP.NET Web API for seamless integration with third-party services.</w:t>
      </w:r>
    </w:p>
    <w:p w14:paraId="3F96EBE5" w14:textId="77777777" w:rsidR="00CD557E" w:rsidRDefault="00000000">
      <w:pPr>
        <w:numPr>
          <w:ilvl w:val="0"/>
          <w:numId w:val="4"/>
        </w:numPr>
        <w:rPr>
          <w:color w:val="343434"/>
          <w:sz w:val="24"/>
          <w:szCs w:val="24"/>
        </w:rPr>
      </w:pPr>
      <w:r>
        <w:rPr>
          <w:color w:val="343434"/>
          <w:sz w:val="24"/>
          <w:szCs w:val="24"/>
        </w:rPr>
        <w:t>Developed interactive client-side components using React, implementing Material-UI components and creating reusable, maintainable UI modules.</w:t>
      </w:r>
    </w:p>
    <w:p w14:paraId="1BE48790" w14:textId="77777777" w:rsidR="00CD557E" w:rsidRDefault="00000000">
      <w:pPr>
        <w:numPr>
          <w:ilvl w:val="0"/>
          <w:numId w:val="4"/>
        </w:numPr>
        <w:rPr>
          <w:color w:val="343434"/>
          <w:sz w:val="24"/>
          <w:szCs w:val="24"/>
        </w:rPr>
      </w:pPr>
      <w:r>
        <w:rPr>
          <w:color w:val="343434"/>
          <w:sz w:val="24"/>
          <w:szCs w:val="24"/>
        </w:rPr>
        <w:t>Implemented test-driven development (TDD) using XUnit to ensure code quality and reliability.</w:t>
      </w:r>
    </w:p>
    <w:p w14:paraId="293161DA" w14:textId="77777777" w:rsidR="00CD557E" w:rsidRDefault="00000000">
      <w:pPr>
        <w:numPr>
          <w:ilvl w:val="0"/>
          <w:numId w:val="4"/>
        </w:numPr>
        <w:rPr>
          <w:b/>
          <w:sz w:val="24"/>
          <w:szCs w:val="24"/>
        </w:rPr>
      </w:pPr>
      <w:r>
        <w:rPr>
          <w:color w:val="343434"/>
          <w:sz w:val="24"/>
          <w:szCs w:val="24"/>
        </w:rPr>
        <w:t>Mentored junior developers and conducted regular code reviews to uphold high-quality standards.</w:t>
      </w:r>
    </w:p>
    <w:p w14:paraId="6683A70F" w14:textId="77777777" w:rsidR="00CD557E" w:rsidRDefault="00CD557E">
      <w:pPr>
        <w:rPr>
          <w:b/>
          <w:sz w:val="24"/>
          <w:szCs w:val="24"/>
        </w:rPr>
      </w:pPr>
    </w:p>
    <w:p w14:paraId="63ACD37F" w14:textId="77777777" w:rsidR="00CD557E" w:rsidRDefault="00000000">
      <w:pPr>
        <w:numPr>
          <w:ilvl w:val="0"/>
          <w:numId w:val="3"/>
        </w:numPr>
        <w:tabs>
          <w:tab w:val="left" w:pos="2805"/>
        </w:tabs>
        <w:rPr>
          <w:sz w:val="24"/>
          <w:szCs w:val="24"/>
        </w:rPr>
      </w:pPr>
      <w:r>
        <w:rPr>
          <w:b/>
          <w:sz w:val="24"/>
          <w:szCs w:val="24"/>
        </w:rPr>
        <w:t xml:space="preserve">Mentor </w:t>
      </w:r>
    </w:p>
    <w:p w14:paraId="783AA24C" w14:textId="77777777" w:rsidR="00CD557E" w:rsidRDefault="00000000">
      <w:pPr>
        <w:rPr>
          <w:sz w:val="24"/>
          <w:szCs w:val="24"/>
        </w:rPr>
      </w:pPr>
      <w:r>
        <w:rPr>
          <w:b/>
          <w:color w:val="343434"/>
          <w:sz w:val="24"/>
          <w:szCs w:val="24"/>
        </w:rPr>
        <w:t xml:space="preserve">Role  </w:t>
      </w:r>
      <w:r>
        <w:rPr>
          <w:color w:val="343434"/>
          <w:sz w:val="24"/>
          <w:szCs w:val="24"/>
        </w:rPr>
        <w:t xml:space="preserve">:   Senior Developer </w:t>
      </w:r>
    </w:p>
    <w:p w14:paraId="7C7144C7" w14:textId="77777777" w:rsidR="00CD557E" w:rsidRDefault="00000000">
      <w:pPr>
        <w:ind w:left="964" w:hanging="964"/>
        <w:rPr>
          <w:sz w:val="24"/>
          <w:szCs w:val="24"/>
        </w:rPr>
      </w:pPr>
      <w:r>
        <w:rPr>
          <w:b/>
          <w:sz w:val="24"/>
          <w:szCs w:val="24"/>
        </w:rPr>
        <w:t xml:space="preserve">Skills </w:t>
      </w:r>
      <w:r>
        <w:rPr>
          <w:sz w:val="24"/>
          <w:szCs w:val="24"/>
        </w:rPr>
        <w:t xml:space="preserve">:   </w:t>
      </w:r>
      <w:r>
        <w:rPr>
          <w:color w:val="343434"/>
          <w:sz w:val="24"/>
          <w:szCs w:val="24"/>
        </w:rPr>
        <w:t>Angular 1</w:t>
      </w:r>
      <w:r>
        <w:rPr>
          <w:color w:val="343434"/>
          <w:sz w:val="24"/>
          <w:szCs w:val="24"/>
          <w:lang w:val="en-IN"/>
        </w:rPr>
        <w:t>6</w:t>
      </w:r>
      <w:r>
        <w:rPr>
          <w:color w:val="343434"/>
          <w:sz w:val="24"/>
          <w:szCs w:val="24"/>
        </w:rPr>
        <w:t xml:space="preserve">, NodeJS, SQL, </w:t>
      </w:r>
      <w:r>
        <w:rPr>
          <w:sz w:val="24"/>
          <w:szCs w:val="24"/>
        </w:rPr>
        <w:t xml:space="preserve"> &amp; Bootstrap</w:t>
      </w:r>
    </w:p>
    <w:p w14:paraId="20687A36" w14:textId="77777777" w:rsidR="00CD557E" w:rsidRDefault="00000000">
      <w:pPr>
        <w:tabs>
          <w:tab w:val="left" w:pos="2805"/>
        </w:tabs>
        <w:rPr>
          <w:color w:val="343434"/>
          <w:sz w:val="24"/>
          <w:szCs w:val="24"/>
        </w:rPr>
      </w:pPr>
      <w:r>
        <w:rPr>
          <w:b/>
          <w:color w:val="343434"/>
          <w:sz w:val="24"/>
          <w:szCs w:val="24"/>
        </w:rPr>
        <w:t xml:space="preserve">Company </w:t>
      </w:r>
      <w:r>
        <w:rPr>
          <w:color w:val="343434"/>
          <w:sz w:val="24"/>
          <w:szCs w:val="24"/>
        </w:rPr>
        <w:t>: Bloomlync Technology Pvt Ltd.</w:t>
      </w:r>
    </w:p>
    <w:p w14:paraId="63251D17" w14:textId="77777777" w:rsidR="00CD557E" w:rsidRDefault="00000000">
      <w:pPr>
        <w:rPr>
          <w:color w:val="343434"/>
          <w:sz w:val="24"/>
          <w:szCs w:val="24"/>
        </w:rPr>
      </w:pPr>
      <w:r>
        <w:rPr>
          <w:b/>
          <w:color w:val="343434"/>
          <w:sz w:val="24"/>
          <w:szCs w:val="24"/>
        </w:rPr>
        <w:t xml:space="preserve">Team Size </w:t>
      </w:r>
      <w:r>
        <w:rPr>
          <w:color w:val="343434"/>
          <w:sz w:val="24"/>
          <w:szCs w:val="24"/>
        </w:rPr>
        <w:t>: 8</w:t>
      </w:r>
    </w:p>
    <w:p w14:paraId="21D9F365" w14:textId="77777777" w:rsidR="00CD557E" w:rsidRDefault="00000000">
      <w:pPr>
        <w:rPr>
          <w:color w:val="343434"/>
          <w:sz w:val="24"/>
          <w:szCs w:val="24"/>
        </w:rPr>
      </w:pPr>
      <w:r>
        <w:rPr>
          <w:b/>
          <w:color w:val="343434"/>
          <w:sz w:val="24"/>
          <w:szCs w:val="24"/>
        </w:rPr>
        <w:t xml:space="preserve">Description </w:t>
      </w:r>
    </w:p>
    <w:p w14:paraId="415B1CB8" w14:textId="77777777" w:rsidR="00CD557E" w:rsidRDefault="00000000">
      <w:pPr>
        <w:rPr>
          <w:color w:val="343434"/>
          <w:sz w:val="24"/>
          <w:szCs w:val="24"/>
        </w:rPr>
      </w:pPr>
      <w:r>
        <w:rPr>
          <w:color w:val="343434"/>
          <w:sz w:val="24"/>
          <w:szCs w:val="24"/>
        </w:rPr>
        <w:t>Mentor ERP is an innovative cloud-based Software as a Service solution designed for the effective administration of educational institutions of all sizes.</w:t>
      </w:r>
    </w:p>
    <w:p w14:paraId="5F698D11" w14:textId="77777777" w:rsidR="00CD557E" w:rsidRDefault="00000000">
      <w:pPr>
        <w:rPr>
          <w:color w:val="343434"/>
          <w:sz w:val="24"/>
          <w:szCs w:val="24"/>
        </w:rPr>
      </w:pPr>
      <w:r>
        <w:rPr>
          <w:color w:val="343434"/>
          <w:sz w:val="24"/>
          <w:szCs w:val="24"/>
        </w:rPr>
        <w:t xml:space="preserve"> It streamlines the student admission process with real-time tracking through an intuitive user interface and dashboard. Institutions can either create a custom online application form or use ready-made templates that suit their needs. </w:t>
      </w:r>
    </w:p>
    <w:p w14:paraId="6F55B74A" w14:textId="77777777" w:rsidR="00CD557E" w:rsidRDefault="00000000">
      <w:pPr>
        <w:rPr>
          <w:color w:val="343434"/>
          <w:sz w:val="24"/>
          <w:szCs w:val="24"/>
        </w:rPr>
      </w:pPr>
      <w:r>
        <w:rPr>
          <w:color w:val="343434"/>
          <w:sz w:val="24"/>
          <w:szCs w:val="24"/>
        </w:rPr>
        <w:t xml:space="preserve">Additionally, it enables institutions to schedule and conduct interviews based on student availability.. </w:t>
      </w:r>
    </w:p>
    <w:p w14:paraId="46658439" w14:textId="77777777" w:rsidR="00CD557E" w:rsidRDefault="00CD557E">
      <w:pPr>
        <w:rPr>
          <w:b/>
          <w:color w:val="343434"/>
          <w:sz w:val="24"/>
          <w:szCs w:val="24"/>
        </w:rPr>
      </w:pPr>
    </w:p>
    <w:p w14:paraId="3F8E5FBD" w14:textId="77777777" w:rsidR="00CD557E" w:rsidRDefault="00000000">
      <w:pPr>
        <w:rPr>
          <w:sz w:val="24"/>
          <w:szCs w:val="24"/>
        </w:rPr>
      </w:pPr>
      <w:r>
        <w:rPr>
          <w:b/>
          <w:color w:val="343434"/>
          <w:sz w:val="24"/>
          <w:szCs w:val="24"/>
        </w:rPr>
        <w:t xml:space="preserve">Roles and Responsibilities : </w:t>
      </w:r>
    </w:p>
    <w:p w14:paraId="53FBB81D" w14:textId="77777777" w:rsidR="00CD557E" w:rsidRDefault="00000000">
      <w:pPr>
        <w:numPr>
          <w:ilvl w:val="0"/>
          <w:numId w:val="6"/>
        </w:numPr>
        <w:rPr>
          <w:color w:val="343434"/>
          <w:sz w:val="24"/>
          <w:szCs w:val="24"/>
        </w:rPr>
      </w:pPr>
      <w:r>
        <w:rPr>
          <w:color w:val="343434"/>
          <w:sz w:val="24"/>
          <w:szCs w:val="24"/>
        </w:rPr>
        <w:t>Developed a web application using Angular 1</w:t>
      </w:r>
      <w:r>
        <w:rPr>
          <w:color w:val="343434"/>
          <w:sz w:val="24"/>
          <w:szCs w:val="24"/>
          <w:lang w:val="en-IN"/>
        </w:rPr>
        <w:t>6</w:t>
      </w:r>
      <w:r>
        <w:rPr>
          <w:color w:val="343434"/>
          <w:sz w:val="24"/>
          <w:szCs w:val="24"/>
        </w:rPr>
        <w:t xml:space="preserve"> for the front end and Node.js with SQL for the server-side applications.</w:t>
      </w:r>
    </w:p>
    <w:p w14:paraId="7AD3244C" w14:textId="77777777" w:rsidR="00CD557E" w:rsidRDefault="00000000">
      <w:pPr>
        <w:numPr>
          <w:ilvl w:val="0"/>
          <w:numId w:val="6"/>
        </w:numPr>
        <w:rPr>
          <w:color w:val="343434"/>
          <w:sz w:val="24"/>
          <w:szCs w:val="24"/>
        </w:rPr>
      </w:pPr>
      <w:r>
        <w:rPr>
          <w:color w:val="343434"/>
          <w:sz w:val="24"/>
          <w:szCs w:val="24"/>
        </w:rPr>
        <w:t>Designed and implemented secure, scalable APIs with well-defined endpoints and data validation.</w:t>
      </w:r>
    </w:p>
    <w:p w14:paraId="112469CE" w14:textId="77777777" w:rsidR="00CD557E" w:rsidRDefault="00000000">
      <w:pPr>
        <w:numPr>
          <w:ilvl w:val="0"/>
          <w:numId w:val="6"/>
        </w:numPr>
        <w:rPr>
          <w:color w:val="343434"/>
          <w:sz w:val="24"/>
          <w:szCs w:val="24"/>
        </w:rPr>
      </w:pPr>
      <w:r>
        <w:rPr>
          <w:color w:val="343434"/>
          <w:sz w:val="24"/>
          <w:szCs w:val="24"/>
        </w:rPr>
        <w:t>Created user-friendly web pages utilizing HTML5, Bootstrap CSS, and JavaScript, adhering to Material Design principles.</w:t>
      </w:r>
    </w:p>
    <w:p w14:paraId="3CFBB06B" w14:textId="77777777" w:rsidR="00CD557E" w:rsidRDefault="00000000">
      <w:pPr>
        <w:numPr>
          <w:ilvl w:val="0"/>
          <w:numId w:val="6"/>
        </w:numPr>
        <w:rPr>
          <w:color w:val="343434"/>
          <w:sz w:val="24"/>
          <w:szCs w:val="24"/>
        </w:rPr>
      </w:pPr>
      <w:r>
        <w:rPr>
          <w:color w:val="343434"/>
          <w:sz w:val="24"/>
          <w:szCs w:val="24"/>
        </w:rPr>
        <w:t>Wrote reusable, testable, and efficient code to enhance maintainability.</w:t>
      </w:r>
    </w:p>
    <w:p w14:paraId="1EABD5A2" w14:textId="77777777" w:rsidR="00CD557E" w:rsidRDefault="00000000">
      <w:pPr>
        <w:numPr>
          <w:ilvl w:val="0"/>
          <w:numId w:val="6"/>
        </w:numPr>
        <w:rPr>
          <w:color w:val="343434"/>
          <w:sz w:val="24"/>
          <w:szCs w:val="24"/>
        </w:rPr>
      </w:pPr>
      <w:r>
        <w:rPr>
          <w:color w:val="343434"/>
          <w:sz w:val="24"/>
          <w:szCs w:val="24"/>
        </w:rPr>
        <w:lastRenderedPageBreak/>
        <w:t>Built and maintained RESTful APIs for seamless data interaction.</w:t>
      </w:r>
    </w:p>
    <w:p w14:paraId="412F7CBF" w14:textId="77777777" w:rsidR="00CD557E" w:rsidRDefault="00000000">
      <w:pPr>
        <w:numPr>
          <w:ilvl w:val="0"/>
          <w:numId w:val="6"/>
        </w:numPr>
        <w:rPr>
          <w:color w:val="343434"/>
          <w:sz w:val="24"/>
          <w:szCs w:val="24"/>
        </w:rPr>
      </w:pPr>
      <w:r>
        <w:rPr>
          <w:color w:val="343434"/>
          <w:sz w:val="24"/>
          <w:szCs w:val="24"/>
        </w:rPr>
        <w:t>Employed data visualization techniques to display insights through charts, graphs, and timelines using ECharts, enhancing data comprehension and user engagement</w:t>
      </w:r>
    </w:p>
    <w:p w14:paraId="55D17D82" w14:textId="77777777" w:rsidR="00CD557E" w:rsidRDefault="00000000">
      <w:pPr>
        <w:numPr>
          <w:ilvl w:val="0"/>
          <w:numId w:val="6"/>
        </w:numPr>
        <w:rPr>
          <w:color w:val="343434"/>
          <w:sz w:val="24"/>
          <w:szCs w:val="24"/>
        </w:rPr>
      </w:pPr>
      <w:r>
        <w:rPr>
          <w:rFonts w:eastAsia="SimSun"/>
          <w:sz w:val="24"/>
          <w:szCs w:val="24"/>
        </w:rPr>
        <w:t xml:space="preserve">Collaborated closely with </w:t>
      </w:r>
      <w:r>
        <w:rPr>
          <w:rStyle w:val="Strong"/>
          <w:rFonts w:eastAsia="SimSun"/>
          <w:b w:val="0"/>
          <w:bCs w:val="0"/>
          <w:sz w:val="24"/>
          <w:szCs w:val="24"/>
        </w:rPr>
        <w:t>UI/UX designers</w:t>
      </w:r>
      <w:r>
        <w:rPr>
          <w:rFonts w:eastAsia="SimSun"/>
          <w:sz w:val="24"/>
          <w:szCs w:val="24"/>
        </w:rPr>
        <w:t xml:space="preserve"> to translate wireframes and prototypes into functional, production-ready components.</w:t>
      </w:r>
    </w:p>
    <w:p w14:paraId="60C8C110" w14:textId="77777777" w:rsidR="00CD557E" w:rsidRDefault="00CD557E">
      <w:pPr>
        <w:rPr>
          <w:rFonts w:eastAsia="SimSun"/>
          <w:sz w:val="24"/>
          <w:szCs w:val="24"/>
        </w:rPr>
      </w:pPr>
    </w:p>
    <w:p w14:paraId="10A35EAE" w14:textId="77777777" w:rsidR="00CD557E" w:rsidRDefault="00000000">
      <w:pPr>
        <w:numPr>
          <w:ilvl w:val="0"/>
          <w:numId w:val="3"/>
        </w:numPr>
        <w:rPr>
          <w:b/>
          <w:color w:val="343434"/>
          <w:sz w:val="24"/>
          <w:szCs w:val="24"/>
        </w:rPr>
      </w:pPr>
      <w:r>
        <w:rPr>
          <w:b/>
          <w:color w:val="343434"/>
          <w:sz w:val="24"/>
          <w:szCs w:val="24"/>
        </w:rPr>
        <w:t>Bloomlync Website</w:t>
      </w:r>
    </w:p>
    <w:p w14:paraId="6673E0D9" w14:textId="77777777" w:rsidR="00CD557E" w:rsidRDefault="00000000">
      <w:pPr>
        <w:rPr>
          <w:sz w:val="24"/>
          <w:szCs w:val="24"/>
        </w:rPr>
      </w:pPr>
      <w:r>
        <w:rPr>
          <w:b/>
          <w:color w:val="343434"/>
          <w:sz w:val="24"/>
          <w:szCs w:val="24"/>
        </w:rPr>
        <w:t xml:space="preserve">Role  </w:t>
      </w:r>
      <w:r>
        <w:rPr>
          <w:color w:val="343434"/>
          <w:sz w:val="24"/>
          <w:szCs w:val="24"/>
        </w:rPr>
        <w:t xml:space="preserve">:   Senior Developer </w:t>
      </w:r>
    </w:p>
    <w:p w14:paraId="0685C20C" w14:textId="77777777" w:rsidR="00CD557E" w:rsidRDefault="00000000">
      <w:pPr>
        <w:ind w:left="964" w:hanging="964"/>
        <w:rPr>
          <w:sz w:val="24"/>
          <w:szCs w:val="24"/>
        </w:rPr>
      </w:pPr>
      <w:r>
        <w:rPr>
          <w:b/>
          <w:sz w:val="24"/>
          <w:szCs w:val="24"/>
        </w:rPr>
        <w:t xml:space="preserve">Skills </w:t>
      </w:r>
      <w:r>
        <w:rPr>
          <w:sz w:val="24"/>
          <w:szCs w:val="24"/>
        </w:rPr>
        <w:t xml:space="preserve">:   </w:t>
      </w:r>
      <w:r>
        <w:rPr>
          <w:sz w:val="24"/>
          <w:szCs w:val="24"/>
          <w:lang w:val="en-IN"/>
        </w:rPr>
        <w:t xml:space="preserve">C#, </w:t>
      </w:r>
      <w:r>
        <w:rPr>
          <w:sz w:val="24"/>
          <w:szCs w:val="24"/>
        </w:rPr>
        <w:t>ASP.NET Core, .NET Framework, Entity Framework, LINQ, Web API,SQL Server JQuery &amp;Bootstrap</w:t>
      </w:r>
    </w:p>
    <w:p w14:paraId="5471F856" w14:textId="77777777" w:rsidR="00CD557E" w:rsidRDefault="00000000">
      <w:pPr>
        <w:ind w:left="964" w:hanging="960"/>
        <w:rPr>
          <w:color w:val="343434"/>
          <w:sz w:val="24"/>
          <w:szCs w:val="24"/>
        </w:rPr>
      </w:pPr>
      <w:r>
        <w:rPr>
          <w:b/>
          <w:color w:val="343434"/>
          <w:sz w:val="24"/>
          <w:szCs w:val="24"/>
        </w:rPr>
        <w:t xml:space="preserve">Company </w:t>
      </w:r>
      <w:r>
        <w:rPr>
          <w:color w:val="343434"/>
          <w:sz w:val="24"/>
          <w:szCs w:val="24"/>
        </w:rPr>
        <w:t>: Bloomlync Technology Pvt Ltd.</w:t>
      </w:r>
    </w:p>
    <w:p w14:paraId="3350DB00" w14:textId="77777777" w:rsidR="00CD557E" w:rsidRDefault="00000000">
      <w:pPr>
        <w:rPr>
          <w:color w:val="343434"/>
          <w:sz w:val="24"/>
          <w:szCs w:val="24"/>
        </w:rPr>
      </w:pPr>
      <w:r>
        <w:rPr>
          <w:b/>
          <w:color w:val="343434"/>
          <w:sz w:val="24"/>
          <w:szCs w:val="24"/>
        </w:rPr>
        <w:t xml:space="preserve">Team Size </w:t>
      </w:r>
      <w:r>
        <w:rPr>
          <w:color w:val="343434"/>
          <w:sz w:val="24"/>
          <w:szCs w:val="24"/>
        </w:rPr>
        <w:t>: 3</w:t>
      </w:r>
    </w:p>
    <w:p w14:paraId="3FEE6E16" w14:textId="77777777" w:rsidR="00CD557E" w:rsidRDefault="00000000">
      <w:pPr>
        <w:rPr>
          <w:b/>
          <w:color w:val="343434"/>
          <w:sz w:val="24"/>
          <w:szCs w:val="24"/>
        </w:rPr>
      </w:pPr>
      <w:r>
        <w:rPr>
          <w:b/>
          <w:color w:val="343434"/>
          <w:sz w:val="24"/>
          <w:szCs w:val="24"/>
        </w:rPr>
        <w:t xml:space="preserve">Description </w:t>
      </w:r>
    </w:p>
    <w:p w14:paraId="390208BA" w14:textId="77777777" w:rsidR="00CD557E" w:rsidRDefault="00000000">
      <w:pPr>
        <w:rPr>
          <w:color w:val="343434"/>
          <w:sz w:val="24"/>
          <w:szCs w:val="24"/>
        </w:rPr>
      </w:pPr>
      <w:r>
        <w:rPr>
          <w:color w:val="343434"/>
          <w:sz w:val="24"/>
          <w:szCs w:val="24"/>
        </w:rPr>
        <w:t>Led the transformation of the office website's static HTML structure into a dynamic, responsive web application using ASP.NET Core, ASP.NET MVC, and Razor Views. Collaborated with cross-functional teams to ensure seamless integration, improved user experience, and enhanced overall website performance.</w:t>
      </w:r>
    </w:p>
    <w:p w14:paraId="1E158D08" w14:textId="77777777" w:rsidR="00CD557E" w:rsidRDefault="00CD557E">
      <w:pPr>
        <w:rPr>
          <w:color w:val="343434"/>
          <w:sz w:val="24"/>
          <w:szCs w:val="24"/>
        </w:rPr>
      </w:pPr>
    </w:p>
    <w:p w14:paraId="3BD02DFE" w14:textId="77777777" w:rsidR="00CD557E" w:rsidRDefault="00000000">
      <w:pPr>
        <w:rPr>
          <w:b/>
          <w:color w:val="343434"/>
          <w:sz w:val="24"/>
          <w:szCs w:val="24"/>
        </w:rPr>
      </w:pPr>
      <w:r>
        <w:rPr>
          <w:b/>
          <w:color w:val="343434"/>
          <w:sz w:val="24"/>
          <w:szCs w:val="24"/>
        </w:rPr>
        <w:t>Roles and Responsibilities :</w:t>
      </w:r>
    </w:p>
    <w:p w14:paraId="3C814B0E" w14:textId="77777777" w:rsidR="00CD557E" w:rsidRDefault="00000000">
      <w:pPr>
        <w:numPr>
          <w:ilvl w:val="0"/>
          <w:numId w:val="5"/>
        </w:numPr>
        <w:rPr>
          <w:color w:val="343434"/>
          <w:sz w:val="24"/>
          <w:szCs w:val="24"/>
        </w:rPr>
      </w:pPr>
      <w:r>
        <w:rPr>
          <w:color w:val="343434"/>
          <w:sz w:val="24"/>
          <w:szCs w:val="24"/>
        </w:rPr>
        <w:t xml:space="preserve"> Developed and maintained web applications using ASP.NET Core, ASP.NET MVC, and Razor Views</w:t>
      </w:r>
    </w:p>
    <w:p w14:paraId="47293380" w14:textId="77777777" w:rsidR="00CD557E" w:rsidRDefault="00000000">
      <w:pPr>
        <w:numPr>
          <w:ilvl w:val="0"/>
          <w:numId w:val="5"/>
        </w:numPr>
        <w:rPr>
          <w:color w:val="343434"/>
          <w:sz w:val="24"/>
          <w:szCs w:val="24"/>
        </w:rPr>
      </w:pPr>
      <w:r>
        <w:rPr>
          <w:color w:val="343434"/>
          <w:sz w:val="24"/>
          <w:szCs w:val="24"/>
        </w:rPr>
        <w:t>Developed controllers, views, and business logic following the MVC architectural pattern.</w:t>
      </w:r>
    </w:p>
    <w:p w14:paraId="12A9800F" w14:textId="77777777" w:rsidR="00CD557E" w:rsidRDefault="00000000">
      <w:pPr>
        <w:numPr>
          <w:ilvl w:val="0"/>
          <w:numId w:val="5"/>
        </w:numPr>
        <w:rPr>
          <w:color w:val="343434"/>
          <w:sz w:val="24"/>
          <w:szCs w:val="24"/>
        </w:rPr>
      </w:pPr>
      <w:r>
        <w:rPr>
          <w:color w:val="343434"/>
          <w:sz w:val="24"/>
          <w:szCs w:val="24"/>
        </w:rPr>
        <w:t>Created and integrated Razor Views for dynamic content rendering and improved user interaction.</w:t>
      </w:r>
    </w:p>
    <w:p w14:paraId="0BA268AA" w14:textId="77777777" w:rsidR="00CD557E" w:rsidRDefault="00000000">
      <w:pPr>
        <w:numPr>
          <w:ilvl w:val="0"/>
          <w:numId w:val="5"/>
        </w:numPr>
        <w:rPr>
          <w:color w:val="343434"/>
          <w:sz w:val="24"/>
          <w:szCs w:val="24"/>
        </w:rPr>
      </w:pPr>
      <w:r>
        <w:rPr>
          <w:color w:val="343434"/>
          <w:sz w:val="24"/>
          <w:szCs w:val="24"/>
        </w:rPr>
        <w:t>Responsible for completing assigned user stories, enhancements, and bug fixes within sprint timelines.</w:t>
      </w:r>
    </w:p>
    <w:p w14:paraId="7095F17C" w14:textId="77777777" w:rsidR="00CD557E" w:rsidRDefault="00000000">
      <w:pPr>
        <w:numPr>
          <w:ilvl w:val="0"/>
          <w:numId w:val="5"/>
        </w:numPr>
        <w:rPr>
          <w:color w:val="343434"/>
          <w:sz w:val="24"/>
          <w:szCs w:val="24"/>
        </w:rPr>
      </w:pPr>
      <w:r>
        <w:rPr>
          <w:color w:val="343434"/>
          <w:sz w:val="24"/>
          <w:szCs w:val="24"/>
        </w:rPr>
        <w:t>Analyzed business requirements and implemented new features based on use cases provided by the team.</w:t>
      </w:r>
    </w:p>
    <w:p w14:paraId="435E16EF" w14:textId="77777777" w:rsidR="00CD557E" w:rsidRDefault="00000000">
      <w:pPr>
        <w:numPr>
          <w:ilvl w:val="0"/>
          <w:numId w:val="5"/>
        </w:numPr>
        <w:rPr>
          <w:color w:val="343434"/>
          <w:sz w:val="24"/>
          <w:szCs w:val="24"/>
        </w:rPr>
      </w:pPr>
      <w:r>
        <w:rPr>
          <w:color w:val="343434"/>
          <w:sz w:val="24"/>
          <w:szCs w:val="24"/>
        </w:rPr>
        <w:t>Collaborated with QA and business teams to ensure application quality and successful feature delivery.</w:t>
      </w:r>
    </w:p>
    <w:p w14:paraId="0BA2B674" w14:textId="77777777" w:rsidR="00CD557E" w:rsidRDefault="00000000">
      <w:pPr>
        <w:rPr>
          <w:color w:val="343434"/>
          <w:sz w:val="24"/>
          <w:szCs w:val="24"/>
        </w:rPr>
      </w:pPr>
      <w:r>
        <w:rPr>
          <w:color w:val="343434"/>
          <w:sz w:val="24"/>
          <w:szCs w:val="24"/>
        </w:rPr>
        <w:t>Participated in code reviews, testing, and deployment activities as part of the Agile development process.</w:t>
      </w:r>
    </w:p>
    <w:p w14:paraId="7C3E3BA1" w14:textId="77777777" w:rsidR="00CD557E" w:rsidRDefault="00CD557E">
      <w:pPr>
        <w:rPr>
          <w:color w:val="343434"/>
          <w:sz w:val="24"/>
          <w:szCs w:val="24"/>
        </w:rPr>
      </w:pPr>
    </w:p>
    <w:p w14:paraId="7A82983B" w14:textId="77777777" w:rsidR="00CD557E" w:rsidRDefault="00CD557E">
      <w:pPr>
        <w:rPr>
          <w:color w:val="343434"/>
          <w:sz w:val="24"/>
          <w:szCs w:val="24"/>
        </w:rPr>
      </w:pPr>
    </w:p>
    <w:p w14:paraId="7F16FC4D" w14:textId="77777777" w:rsidR="00CD557E" w:rsidRDefault="00000000">
      <w:pPr>
        <w:numPr>
          <w:ilvl w:val="0"/>
          <w:numId w:val="3"/>
        </w:numPr>
        <w:rPr>
          <w:b/>
          <w:color w:val="343434"/>
          <w:sz w:val="24"/>
          <w:szCs w:val="24"/>
        </w:rPr>
      </w:pPr>
      <w:r>
        <w:rPr>
          <w:b/>
          <w:color w:val="343434"/>
          <w:sz w:val="24"/>
          <w:szCs w:val="24"/>
        </w:rPr>
        <w:t xml:space="preserve">Sales Invoice processing tool </w:t>
      </w:r>
    </w:p>
    <w:p w14:paraId="2FDA1354" w14:textId="77777777" w:rsidR="00CD557E" w:rsidRDefault="00000000">
      <w:pPr>
        <w:rPr>
          <w:sz w:val="24"/>
          <w:szCs w:val="24"/>
        </w:rPr>
      </w:pPr>
      <w:r>
        <w:rPr>
          <w:b/>
          <w:color w:val="343434"/>
          <w:sz w:val="24"/>
          <w:szCs w:val="24"/>
        </w:rPr>
        <w:t xml:space="preserve">Role  </w:t>
      </w:r>
      <w:r>
        <w:rPr>
          <w:color w:val="343434"/>
          <w:sz w:val="24"/>
          <w:szCs w:val="24"/>
        </w:rPr>
        <w:t xml:space="preserve">:   Senior Developer </w:t>
      </w:r>
    </w:p>
    <w:p w14:paraId="5C245302" w14:textId="77777777" w:rsidR="00CD557E" w:rsidRDefault="00000000">
      <w:pPr>
        <w:ind w:left="964" w:hanging="964"/>
        <w:rPr>
          <w:sz w:val="24"/>
          <w:szCs w:val="24"/>
        </w:rPr>
      </w:pPr>
      <w:r>
        <w:rPr>
          <w:b/>
          <w:sz w:val="24"/>
          <w:szCs w:val="24"/>
        </w:rPr>
        <w:t xml:space="preserve">Skills </w:t>
      </w:r>
      <w:r>
        <w:rPr>
          <w:sz w:val="24"/>
          <w:szCs w:val="24"/>
        </w:rPr>
        <w:t xml:space="preserve">:   </w:t>
      </w:r>
      <w:r>
        <w:rPr>
          <w:sz w:val="24"/>
          <w:szCs w:val="24"/>
          <w:lang w:val="en-IN"/>
        </w:rPr>
        <w:t xml:space="preserve">C#, </w:t>
      </w:r>
      <w:r>
        <w:rPr>
          <w:sz w:val="24"/>
          <w:szCs w:val="24"/>
        </w:rPr>
        <w:t>ASP.NET Core,MVC, EF Core, Javascript,Jquery,ClamAv &amp; Postgres</w:t>
      </w:r>
    </w:p>
    <w:p w14:paraId="7891573A" w14:textId="77777777" w:rsidR="00CD557E" w:rsidRDefault="00000000">
      <w:pPr>
        <w:tabs>
          <w:tab w:val="left" w:pos="2805"/>
        </w:tabs>
        <w:rPr>
          <w:color w:val="343434"/>
          <w:sz w:val="24"/>
          <w:szCs w:val="24"/>
        </w:rPr>
      </w:pPr>
      <w:r>
        <w:rPr>
          <w:b/>
          <w:color w:val="343434"/>
          <w:sz w:val="24"/>
          <w:szCs w:val="24"/>
        </w:rPr>
        <w:lastRenderedPageBreak/>
        <w:t xml:space="preserve">Company </w:t>
      </w:r>
      <w:r>
        <w:rPr>
          <w:color w:val="343434"/>
          <w:sz w:val="24"/>
          <w:szCs w:val="24"/>
        </w:rPr>
        <w:t>: Merit Data &amp; Technology PVT LTD.</w:t>
      </w:r>
    </w:p>
    <w:p w14:paraId="7ACC54A9" w14:textId="77777777" w:rsidR="00CD557E" w:rsidRDefault="00000000">
      <w:pPr>
        <w:rPr>
          <w:color w:val="343434"/>
          <w:sz w:val="24"/>
          <w:szCs w:val="24"/>
        </w:rPr>
      </w:pPr>
      <w:r>
        <w:rPr>
          <w:b/>
          <w:color w:val="343434"/>
          <w:sz w:val="24"/>
          <w:szCs w:val="24"/>
        </w:rPr>
        <w:t xml:space="preserve">Team Size </w:t>
      </w:r>
      <w:r>
        <w:rPr>
          <w:color w:val="343434"/>
          <w:sz w:val="24"/>
          <w:szCs w:val="24"/>
        </w:rPr>
        <w:t>: 5</w:t>
      </w:r>
    </w:p>
    <w:p w14:paraId="0BD8DCB2" w14:textId="77777777" w:rsidR="00CD557E" w:rsidRDefault="00CD557E">
      <w:pPr>
        <w:rPr>
          <w:b/>
          <w:color w:val="343434"/>
          <w:sz w:val="24"/>
          <w:szCs w:val="24"/>
        </w:rPr>
      </w:pPr>
    </w:p>
    <w:p w14:paraId="1997518A" w14:textId="77777777" w:rsidR="00CD557E" w:rsidRDefault="00000000">
      <w:pPr>
        <w:rPr>
          <w:color w:val="343434"/>
          <w:sz w:val="24"/>
          <w:szCs w:val="24"/>
        </w:rPr>
      </w:pPr>
      <w:r>
        <w:rPr>
          <w:b/>
          <w:color w:val="343434"/>
          <w:sz w:val="24"/>
          <w:szCs w:val="24"/>
        </w:rPr>
        <w:t xml:space="preserve">Description </w:t>
      </w:r>
    </w:p>
    <w:p w14:paraId="5D1FC970" w14:textId="77777777" w:rsidR="00CD557E" w:rsidRDefault="00000000">
      <w:pPr>
        <w:rPr>
          <w:color w:val="343434"/>
          <w:sz w:val="24"/>
          <w:szCs w:val="24"/>
        </w:rPr>
      </w:pPr>
      <w:r>
        <w:rPr>
          <w:color w:val="343434"/>
          <w:sz w:val="24"/>
          <w:szCs w:val="24"/>
        </w:rPr>
        <w:t xml:space="preserve">The project aims to develop an Invoice Data Processing Tool to handle invoices received via email. Its success led to the creation of the Sales Invoice Processing Tool, which allows users to upload seven file types of invoices for selected customers and view their status in the file manager.In the Processing Manager, data entry personnel can process assigned invoices in a side-by-side view and save details to the database, after which QA randomly validates them. Additionally, the admin can generate reports for validated invoices and synchronize the processed data with the rebates database. </w:t>
      </w:r>
    </w:p>
    <w:p w14:paraId="277FB145" w14:textId="77777777" w:rsidR="00CD557E" w:rsidRDefault="00CD557E">
      <w:pPr>
        <w:rPr>
          <w:color w:val="343434"/>
          <w:sz w:val="24"/>
          <w:szCs w:val="24"/>
        </w:rPr>
      </w:pPr>
    </w:p>
    <w:p w14:paraId="68C066E6" w14:textId="77777777" w:rsidR="00CD557E" w:rsidRDefault="00000000">
      <w:pPr>
        <w:rPr>
          <w:sz w:val="24"/>
          <w:szCs w:val="24"/>
        </w:rPr>
      </w:pPr>
      <w:r>
        <w:rPr>
          <w:b/>
          <w:color w:val="343434"/>
          <w:sz w:val="24"/>
          <w:szCs w:val="24"/>
        </w:rPr>
        <w:t xml:space="preserve">Roles and Responsibilities : </w:t>
      </w:r>
    </w:p>
    <w:p w14:paraId="383886A8" w14:textId="77777777" w:rsidR="00CD557E" w:rsidRDefault="00000000">
      <w:pPr>
        <w:numPr>
          <w:ilvl w:val="0"/>
          <w:numId w:val="7"/>
        </w:numPr>
        <w:rPr>
          <w:color w:val="343434"/>
          <w:sz w:val="24"/>
          <w:szCs w:val="24"/>
        </w:rPr>
      </w:pPr>
      <w:r>
        <w:rPr>
          <w:color w:val="343434"/>
          <w:sz w:val="24"/>
          <w:szCs w:val="24"/>
        </w:rPr>
        <w:t>Developed applications using Microsoft technologies, including C#, ASP.NET MVC, ASP.NET Web API, .NET Core, Entity Framework, and SQL, along with front-end technologies like HTML5, CSS, JavaScript, and jQuery.</w:t>
      </w:r>
    </w:p>
    <w:p w14:paraId="6B92B398" w14:textId="77777777" w:rsidR="00CD557E" w:rsidRDefault="00000000">
      <w:pPr>
        <w:numPr>
          <w:ilvl w:val="0"/>
          <w:numId w:val="7"/>
        </w:numPr>
        <w:rPr>
          <w:color w:val="343434"/>
          <w:sz w:val="24"/>
          <w:szCs w:val="24"/>
        </w:rPr>
      </w:pPr>
      <w:r>
        <w:rPr>
          <w:color w:val="343434"/>
          <w:sz w:val="24"/>
          <w:szCs w:val="24"/>
        </w:rPr>
        <w:t>Implemented robust authentication and authorization mechanisms, along with comprehensive exception handling.</w:t>
      </w:r>
    </w:p>
    <w:p w14:paraId="7600C2E1" w14:textId="77777777" w:rsidR="00CD557E" w:rsidRDefault="00000000">
      <w:pPr>
        <w:numPr>
          <w:ilvl w:val="0"/>
          <w:numId w:val="7"/>
        </w:numPr>
        <w:rPr>
          <w:color w:val="343434"/>
          <w:sz w:val="24"/>
          <w:szCs w:val="24"/>
        </w:rPr>
      </w:pPr>
      <w:r>
        <w:rPr>
          <w:color w:val="343434"/>
          <w:sz w:val="24"/>
          <w:szCs w:val="24"/>
        </w:rPr>
        <w:t>Utilized SendGrid for bulk email sending and email validation. Its API tests contact lists for mistyped, inactive, or invalid emails, improving delivery rates by ensuring emails are sent only to verified addresses.</w:t>
      </w:r>
    </w:p>
    <w:p w14:paraId="16412AE6" w14:textId="77777777" w:rsidR="00CD557E" w:rsidRDefault="00000000">
      <w:pPr>
        <w:numPr>
          <w:ilvl w:val="0"/>
          <w:numId w:val="7"/>
        </w:numPr>
        <w:rPr>
          <w:sz w:val="24"/>
          <w:szCs w:val="24"/>
        </w:rPr>
      </w:pPr>
      <w:r>
        <w:rPr>
          <w:color w:val="343434"/>
          <w:sz w:val="24"/>
          <w:szCs w:val="24"/>
        </w:rPr>
        <w:t>Integrated ClamAV, an open-source antivirus engine, to detect trojans, viruses, malware, and other malicious threats in uploaded files.</w:t>
      </w:r>
    </w:p>
    <w:p w14:paraId="5D178874" w14:textId="77777777" w:rsidR="00CD557E" w:rsidRDefault="00000000">
      <w:pPr>
        <w:numPr>
          <w:ilvl w:val="0"/>
          <w:numId w:val="7"/>
        </w:numPr>
        <w:rPr>
          <w:sz w:val="24"/>
          <w:szCs w:val="24"/>
        </w:rPr>
      </w:pPr>
      <w:r>
        <w:rPr>
          <w:color w:val="343434"/>
          <w:sz w:val="24"/>
          <w:szCs w:val="24"/>
        </w:rPr>
        <w:t>Analyze use cases and implement new requirements from the team</w:t>
      </w:r>
      <w:r>
        <w:rPr>
          <w:color w:val="343434"/>
          <w:sz w:val="24"/>
          <w:szCs w:val="24"/>
          <w:lang w:val="en-IN"/>
        </w:rPr>
        <w:t>.</w:t>
      </w:r>
    </w:p>
    <w:p w14:paraId="6ADAAE3E" w14:textId="77777777" w:rsidR="00CD557E" w:rsidRDefault="00000000">
      <w:pPr>
        <w:numPr>
          <w:ilvl w:val="0"/>
          <w:numId w:val="7"/>
        </w:numPr>
        <w:rPr>
          <w:sz w:val="24"/>
          <w:szCs w:val="24"/>
        </w:rPr>
      </w:pPr>
      <w:r>
        <w:rPr>
          <w:rFonts w:eastAsia="SimSun"/>
          <w:sz w:val="24"/>
          <w:szCs w:val="24"/>
        </w:rPr>
        <w:t xml:space="preserve">Created </w:t>
      </w:r>
      <w:r>
        <w:rPr>
          <w:rStyle w:val="Strong"/>
          <w:rFonts w:eastAsia="SimSun"/>
          <w:b w:val="0"/>
          <w:bCs w:val="0"/>
          <w:sz w:val="24"/>
          <w:szCs w:val="24"/>
        </w:rPr>
        <w:t>responsive and user-friendly web interfaces</w:t>
      </w:r>
      <w:r>
        <w:rPr>
          <w:rFonts w:eastAsia="SimSun"/>
          <w:sz w:val="24"/>
          <w:szCs w:val="24"/>
        </w:rPr>
        <w:t xml:space="preserve"> using </w:t>
      </w:r>
      <w:r>
        <w:rPr>
          <w:rStyle w:val="Strong"/>
          <w:rFonts w:eastAsia="SimSun"/>
          <w:b w:val="0"/>
          <w:bCs w:val="0"/>
          <w:sz w:val="24"/>
          <w:szCs w:val="24"/>
        </w:rPr>
        <w:t>HTML5, Bootstrap, and JavaScript</w:t>
      </w:r>
      <w:r>
        <w:rPr>
          <w:rFonts w:eastAsia="SimSun"/>
          <w:sz w:val="24"/>
          <w:szCs w:val="24"/>
        </w:rPr>
        <w:t>, adhering to modern UI/UX standards.</w:t>
      </w:r>
    </w:p>
    <w:p w14:paraId="625B7423" w14:textId="77777777" w:rsidR="00CD557E" w:rsidRDefault="00000000">
      <w:pPr>
        <w:numPr>
          <w:ilvl w:val="0"/>
          <w:numId w:val="7"/>
        </w:numPr>
        <w:rPr>
          <w:sz w:val="24"/>
          <w:szCs w:val="24"/>
        </w:rPr>
      </w:pPr>
      <w:r>
        <w:rPr>
          <w:rFonts w:eastAsia="SimSun"/>
          <w:sz w:val="24"/>
          <w:szCs w:val="24"/>
        </w:rPr>
        <w:t xml:space="preserve">Developed </w:t>
      </w:r>
      <w:r>
        <w:rPr>
          <w:rStyle w:val="Strong"/>
          <w:rFonts w:eastAsia="SimSun"/>
          <w:b w:val="0"/>
          <w:bCs w:val="0"/>
          <w:sz w:val="24"/>
          <w:szCs w:val="24"/>
        </w:rPr>
        <w:t>data access layers</w:t>
      </w:r>
      <w:r>
        <w:rPr>
          <w:rFonts w:eastAsia="SimSun"/>
          <w:sz w:val="24"/>
          <w:szCs w:val="24"/>
        </w:rPr>
        <w:t xml:space="preserve"> using </w:t>
      </w:r>
      <w:r>
        <w:rPr>
          <w:rStyle w:val="Strong"/>
          <w:rFonts w:eastAsia="SimSun"/>
          <w:b w:val="0"/>
          <w:bCs w:val="0"/>
          <w:sz w:val="24"/>
          <w:szCs w:val="24"/>
        </w:rPr>
        <w:t>Entity Framework</w:t>
      </w:r>
      <w:r>
        <w:rPr>
          <w:rFonts w:eastAsia="SimSun"/>
          <w:sz w:val="24"/>
          <w:szCs w:val="24"/>
        </w:rPr>
        <w:t xml:space="preserve"> with a </w:t>
      </w:r>
      <w:r>
        <w:rPr>
          <w:rStyle w:val="Strong"/>
          <w:rFonts w:eastAsia="SimSun"/>
          <w:b w:val="0"/>
          <w:bCs w:val="0"/>
          <w:sz w:val="24"/>
          <w:szCs w:val="24"/>
        </w:rPr>
        <w:t>code-first approach</w:t>
      </w:r>
      <w:r>
        <w:rPr>
          <w:rFonts w:eastAsia="SimSun"/>
          <w:sz w:val="24"/>
          <w:szCs w:val="24"/>
        </w:rPr>
        <w:t>, managing migrations, relationships, and performance optimization</w:t>
      </w:r>
    </w:p>
    <w:p w14:paraId="6983470B" w14:textId="77777777" w:rsidR="00CD557E" w:rsidRDefault="00CD557E">
      <w:pPr>
        <w:rPr>
          <w:color w:val="343434"/>
          <w:sz w:val="24"/>
          <w:szCs w:val="24"/>
        </w:rPr>
      </w:pPr>
    </w:p>
    <w:p w14:paraId="6C495326" w14:textId="77777777" w:rsidR="00CD557E" w:rsidRDefault="00CD557E">
      <w:pPr>
        <w:rPr>
          <w:color w:val="343434"/>
          <w:sz w:val="24"/>
          <w:szCs w:val="24"/>
        </w:rPr>
      </w:pPr>
    </w:p>
    <w:p w14:paraId="5407D70F" w14:textId="77777777" w:rsidR="00CD557E" w:rsidRDefault="00CD557E">
      <w:pPr>
        <w:rPr>
          <w:color w:val="343434"/>
          <w:sz w:val="24"/>
          <w:szCs w:val="24"/>
        </w:rPr>
      </w:pPr>
    </w:p>
    <w:p w14:paraId="4BD236D6" w14:textId="77777777" w:rsidR="00CD557E" w:rsidRDefault="00CD557E">
      <w:pPr>
        <w:rPr>
          <w:color w:val="343434"/>
          <w:sz w:val="24"/>
          <w:szCs w:val="24"/>
        </w:rPr>
      </w:pPr>
    </w:p>
    <w:p w14:paraId="5A8E8828" w14:textId="77777777" w:rsidR="00CD557E" w:rsidRDefault="00CD557E">
      <w:pPr>
        <w:rPr>
          <w:sz w:val="24"/>
          <w:szCs w:val="24"/>
        </w:rPr>
      </w:pPr>
    </w:p>
    <w:p w14:paraId="290A4D42" w14:textId="77777777" w:rsidR="00CD557E" w:rsidRDefault="00000000">
      <w:pPr>
        <w:numPr>
          <w:ilvl w:val="0"/>
          <w:numId w:val="3"/>
        </w:numPr>
        <w:rPr>
          <w:b/>
          <w:color w:val="343434"/>
          <w:sz w:val="24"/>
          <w:szCs w:val="24"/>
        </w:rPr>
      </w:pPr>
      <w:r>
        <w:rPr>
          <w:b/>
          <w:color w:val="343434"/>
          <w:sz w:val="24"/>
          <w:szCs w:val="24"/>
        </w:rPr>
        <w:t xml:space="preserve">Sport Business </w:t>
      </w:r>
    </w:p>
    <w:p w14:paraId="0B42B7F1" w14:textId="77777777" w:rsidR="00CD557E" w:rsidRDefault="00000000">
      <w:pPr>
        <w:rPr>
          <w:sz w:val="24"/>
          <w:szCs w:val="24"/>
        </w:rPr>
      </w:pPr>
      <w:r>
        <w:rPr>
          <w:b/>
          <w:color w:val="343434"/>
          <w:sz w:val="24"/>
          <w:szCs w:val="24"/>
        </w:rPr>
        <w:t xml:space="preserve">Role  </w:t>
      </w:r>
      <w:r>
        <w:rPr>
          <w:color w:val="343434"/>
          <w:sz w:val="24"/>
          <w:szCs w:val="24"/>
        </w:rPr>
        <w:t xml:space="preserve">:   Senior Developer </w:t>
      </w:r>
    </w:p>
    <w:p w14:paraId="19975FA9" w14:textId="77777777" w:rsidR="00CD557E" w:rsidRDefault="00000000">
      <w:pPr>
        <w:ind w:left="964" w:hanging="964"/>
        <w:rPr>
          <w:sz w:val="24"/>
          <w:szCs w:val="24"/>
        </w:rPr>
      </w:pPr>
      <w:r>
        <w:rPr>
          <w:b/>
          <w:sz w:val="24"/>
          <w:szCs w:val="24"/>
        </w:rPr>
        <w:t xml:space="preserve">Skills </w:t>
      </w:r>
      <w:r>
        <w:rPr>
          <w:sz w:val="24"/>
          <w:szCs w:val="24"/>
        </w:rPr>
        <w:t xml:space="preserve">:   </w:t>
      </w:r>
      <w:r>
        <w:rPr>
          <w:color w:val="343434"/>
          <w:sz w:val="24"/>
          <w:szCs w:val="24"/>
        </w:rPr>
        <w:t xml:space="preserve"> Angular 7, NodeJS, SQL </w:t>
      </w:r>
    </w:p>
    <w:p w14:paraId="5F3D9854" w14:textId="77777777" w:rsidR="00CD557E" w:rsidRDefault="00000000">
      <w:pPr>
        <w:tabs>
          <w:tab w:val="left" w:pos="2805"/>
        </w:tabs>
        <w:rPr>
          <w:color w:val="343434"/>
          <w:sz w:val="24"/>
          <w:szCs w:val="24"/>
        </w:rPr>
      </w:pPr>
      <w:r>
        <w:rPr>
          <w:b/>
          <w:color w:val="343434"/>
          <w:sz w:val="24"/>
          <w:szCs w:val="24"/>
        </w:rPr>
        <w:t xml:space="preserve">Company </w:t>
      </w:r>
      <w:r>
        <w:rPr>
          <w:color w:val="343434"/>
          <w:sz w:val="24"/>
          <w:szCs w:val="24"/>
        </w:rPr>
        <w:t>: Merit Data &amp; Technology PVT LTD.</w:t>
      </w:r>
    </w:p>
    <w:p w14:paraId="5909C8B9" w14:textId="77777777" w:rsidR="00CD557E" w:rsidRDefault="00000000">
      <w:pPr>
        <w:rPr>
          <w:color w:val="343434"/>
          <w:sz w:val="24"/>
          <w:szCs w:val="24"/>
        </w:rPr>
      </w:pPr>
      <w:r>
        <w:rPr>
          <w:b/>
          <w:color w:val="343434"/>
          <w:sz w:val="24"/>
          <w:szCs w:val="24"/>
        </w:rPr>
        <w:t xml:space="preserve">Team Size </w:t>
      </w:r>
      <w:r>
        <w:rPr>
          <w:color w:val="343434"/>
          <w:sz w:val="24"/>
          <w:szCs w:val="24"/>
        </w:rPr>
        <w:t>:  4</w:t>
      </w:r>
    </w:p>
    <w:p w14:paraId="676644DC" w14:textId="77777777" w:rsidR="00CD557E" w:rsidRDefault="00000000">
      <w:pPr>
        <w:rPr>
          <w:b/>
          <w:color w:val="343434"/>
          <w:sz w:val="24"/>
          <w:szCs w:val="24"/>
        </w:rPr>
      </w:pPr>
      <w:r>
        <w:rPr>
          <w:b/>
          <w:color w:val="343434"/>
          <w:sz w:val="24"/>
          <w:szCs w:val="24"/>
        </w:rPr>
        <w:lastRenderedPageBreak/>
        <w:t xml:space="preserve">Description </w:t>
      </w:r>
    </w:p>
    <w:p w14:paraId="596C9C17" w14:textId="77777777" w:rsidR="00CD557E" w:rsidRDefault="00000000">
      <w:pPr>
        <w:rPr>
          <w:sz w:val="24"/>
          <w:szCs w:val="24"/>
        </w:rPr>
      </w:pPr>
      <w:r>
        <w:rPr>
          <w:sz w:val="24"/>
          <w:szCs w:val="24"/>
        </w:rPr>
        <w:t xml:space="preserve">Sport Business is a market data research and visualization application focused on collecting data about sports club deals and sponsorship's. It features multiple micro UIs developed using Angular 7+ and microservices built with Node.js, all deployed on AWS. </w:t>
      </w:r>
    </w:p>
    <w:p w14:paraId="36ACF4F9" w14:textId="77777777" w:rsidR="00CD557E" w:rsidRDefault="00CD557E">
      <w:pPr>
        <w:rPr>
          <w:sz w:val="24"/>
          <w:szCs w:val="24"/>
        </w:rPr>
      </w:pPr>
    </w:p>
    <w:p w14:paraId="243ECD66" w14:textId="77777777" w:rsidR="00CD557E" w:rsidRDefault="00000000">
      <w:pPr>
        <w:rPr>
          <w:sz w:val="24"/>
          <w:szCs w:val="24"/>
        </w:rPr>
      </w:pPr>
      <w:r>
        <w:rPr>
          <w:b/>
          <w:color w:val="343434"/>
          <w:sz w:val="24"/>
          <w:szCs w:val="24"/>
        </w:rPr>
        <w:t xml:space="preserve">Roles and Responsibilities : </w:t>
      </w:r>
    </w:p>
    <w:p w14:paraId="185A8CD6" w14:textId="77777777" w:rsidR="00CD557E" w:rsidRDefault="00000000">
      <w:pPr>
        <w:numPr>
          <w:ilvl w:val="0"/>
          <w:numId w:val="8"/>
        </w:numPr>
        <w:rPr>
          <w:sz w:val="24"/>
          <w:szCs w:val="24"/>
        </w:rPr>
      </w:pPr>
      <w:r>
        <w:rPr>
          <w:color w:val="343434"/>
          <w:sz w:val="24"/>
          <w:szCs w:val="24"/>
        </w:rPr>
        <w:t xml:space="preserve">Developed a web application  using Angular 8 as front-end and server-side applications using NodeJS </w:t>
      </w:r>
    </w:p>
    <w:p w14:paraId="64D9ABDB" w14:textId="77777777" w:rsidR="00CD557E" w:rsidRDefault="00000000">
      <w:pPr>
        <w:numPr>
          <w:ilvl w:val="0"/>
          <w:numId w:val="8"/>
        </w:numPr>
        <w:rPr>
          <w:sz w:val="24"/>
          <w:szCs w:val="24"/>
        </w:rPr>
      </w:pPr>
      <w:r>
        <w:rPr>
          <w:color w:val="343434"/>
          <w:sz w:val="24"/>
          <w:szCs w:val="24"/>
        </w:rPr>
        <w:t xml:space="preserve">Responsible for development of the web pages from mock-ups. </w:t>
      </w:r>
    </w:p>
    <w:p w14:paraId="0DA2E0A8" w14:textId="77777777" w:rsidR="00CD557E" w:rsidRDefault="00000000">
      <w:pPr>
        <w:numPr>
          <w:ilvl w:val="0"/>
          <w:numId w:val="8"/>
        </w:numPr>
        <w:rPr>
          <w:sz w:val="24"/>
          <w:szCs w:val="24"/>
        </w:rPr>
      </w:pPr>
      <w:r>
        <w:rPr>
          <w:color w:val="343434"/>
          <w:sz w:val="24"/>
          <w:szCs w:val="24"/>
        </w:rPr>
        <w:t xml:space="preserve">Download and upload content from back-end web server via REST API. </w:t>
      </w:r>
    </w:p>
    <w:p w14:paraId="3C913651" w14:textId="77777777" w:rsidR="00CD557E" w:rsidRDefault="00000000">
      <w:pPr>
        <w:numPr>
          <w:ilvl w:val="0"/>
          <w:numId w:val="8"/>
        </w:numPr>
        <w:rPr>
          <w:sz w:val="24"/>
          <w:szCs w:val="24"/>
        </w:rPr>
      </w:pPr>
      <w:r>
        <w:rPr>
          <w:color w:val="343434"/>
          <w:sz w:val="24"/>
          <w:szCs w:val="24"/>
        </w:rPr>
        <w:t xml:space="preserve">Experience in designing, developing and deploying cloud based solutions using core AWS services. </w:t>
      </w:r>
    </w:p>
    <w:p w14:paraId="29DD9E7D" w14:textId="77777777" w:rsidR="00CD557E" w:rsidRDefault="00000000">
      <w:pPr>
        <w:numPr>
          <w:ilvl w:val="0"/>
          <w:numId w:val="8"/>
        </w:numPr>
        <w:rPr>
          <w:sz w:val="24"/>
          <w:szCs w:val="24"/>
        </w:rPr>
      </w:pPr>
      <w:r>
        <w:rPr>
          <w:color w:val="343434"/>
          <w:sz w:val="24"/>
          <w:szCs w:val="24"/>
        </w:rPr>
        <w:t xml:space="preserve">Building and maintaining RESTful APIs </w:t>
      </w:r>
    </w:p>
    <w:p w14:paraId="3615EBD1" w14:textId="77777777" w:rsidR="00CD557E" w:rsidRDefault="00000000">
      <w:pPr>
        <w:numPr>
          <w:ilvl w:val="0"/>
          <w:numId w:val="8"/>
        </w:numPr>
        <w:rPr>
          <w:sz w:val="24"/>
          <w:szCs w:val="24"/>
        </w:rPr>
      </w:pPr>
      <w:r>
        <w:rPr>
          <w:color w:val="343434"/>
          <w:sz w:val="24"/>
          <w:szCs w:val="24"/>
        </w:rPr>
        <w:t xml:space="preserve">Used JIRA tool for task assignment, bug tracking and fixture. </w:t>
      </w:r>
    </w:p>
    <w:p w14:paraId="02047291" w14:textId="77777777" w:rsidR="00CD557E" w:rsidRDefault="00000000">
      <w:pPr>
        <w:numPr>
          <w:ilvl w:val="0"/>
          <w:numId w:val="8"/>
        </w:numPr>
        <w:rPr>
          <w:sz w:val="24"/>
          <w:szCs w:val="24"/>
        </w:rPr>
      </w:pPr>
      <w:r>
        <w:rPr>
          <w:color w:val="343434"/>
          <w:sz w:val="24"/>
          <w:szCs w:val="24"/>
        </w:rPr>
        <w:t xml:space="preserve">Worked with SQL database and Sequalize ORM </w:t>
      </w:r>
    </w:p>
    <w:p w14:paraId="7FABDCA5" w14:textId="77777777" w:rsidR="00CD557E" w:rsidRDefault="00000000">
      <w:pPr>
        <w:numPr>
          <w:ilvl w:val="0"/>
          <w:numId w:val="8"/>
        </w:numPr>
        <w:rPr>
          <w:sz w:val="24"/>
          <w:szCs w:val="24"/>
        </w:rPr>
      </w:pPr>
      <w:r>
        <w:rPr>
          <w:rFonts w:eastAsia="SimSun"/>
          <w:sz w:val="24"/>
          <w:szCs w:val="24"/>
        </w:rPr>
        <w:t xml:space="preserve">Participated in </w:t>
      </w:r>
      <w:r>
        <w:rPr>
          <w:rStyle w:val="Strong"/>
          <w:rFonts w:eastAsia="SimSun"/>
          <w:b w:val="0"/>
          <w:bCs w:val="0"/>
          <w:sz w:val="24"/>
          <w:szCs w:val="24"/>
        </w:rPr>
        <w:t>Agile</w:t>
      </w:r>
      <w:r>
        <w:rPr>
          <w:rFonts w:eastAsia="SimSun"/>
          <w:sz w:val="24"/>
          <w:szCs w:val="24"/>
        </w:rPr>
        <w:t xml:space="preserve"> — sprint planning, daily stand-ups, and retrospectives — to ensure on-time delivery of features</w:t>
      </w:r>
    </w:p>
    <w:p w14:paraId="7F3C9A14" w14:textId="77777777" w:rsidR="00CD557E" w:rsidRDefault="00000000">
      <w:pPr>
        <w:rPr>
          <w:sz w:val="24"/>
          <w:szCs w:val="24"/>
        </w:rPr>
      </w:pPr>
      <w:r>
        <w:pict w14:anchorId="177A35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1pt;height:1pt;z-index:251658240">
            <v:imagedata r:id="rId8"/>
          </v:shape>
        </w:pict>
      </w:r>
    </w:p>
    <w:sectPr w:rsidR="00CD557E">
      <w:pgSz w:w="12240" w:h="15840"/>
      <w:pgMar w:top="864" w:right="1440" w:bottom="806" w:left="1440" w:header="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Headings CS)">
    <w:altName w:val="Tahoma"/>
    <w:charset w:val="00"/>
    <w:family w:val="auto"/>
    <w:pitch w:val="default"/>
  </w:font>
  <w:font w:name="Tahoma (Body CS)">
    <w:altName w:val="Tahom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bullet"/>
      <w:pStyle w:val="ListBullet5"/>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BF205925"/>
    <w:multiLevelType w:val="multilevel"/>
    <w:tmpl w:val="BF205925"/>
    <w:lvl w:ilvl="0">
      <w:start w:val="1"/>
      <w:numFmt w:val="bullet"/>
      <w:pStyle w:val="ListBullet4"/>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CF092B84"/>
    <w:multiLevelType w:val="multilevel"/>
    <w:tmpl w:val="CF092B84"/>
    <w:lvl w:ilvl="0">
      <w:start w:val="1"/>
      <w:numFmt w:val="bullet"/>
      <w:pStyle w:val="ListBullet2"/>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053208E"/>
    <w:multiLevelType w:val="multilevel"/>
    <w:tmpl w:val="0053208E"/>
    <w:lvl w:ilvl="0">
      <w:start w:val="1"/>
      <w:numFmt w:val="bullet"/>
      <w:pStyle w:val="List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3D62ECE"/>
    <w:multiLevelType w:val="multilevel"/>
    <w:tmpl w:val="03D62ECE"/>
    <w:lvl w:ilvl="0">
      <w:start w:val="1"/>
      <w:numFmt w:val="bullet"/>
      <w:pStyle w:val="ListNumber"/>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5B654F3"/>
    <w:multiLevelType w:val="multilevel"/>
    <w:tmpl w:val="25B654F3"/>
    <w:lvl w:ilvl="0">
      <w:start w:val="1"/>
      <w:numFmt w:val="bullet"/>
      <w:pStyle w:val="ListNumber2"/>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9ADCABA"/>
    <w:multiLevelType w:val="multilevel"/>
    <w:tmpl w:val="59ADCABA"/>
    <w:lvl w:ilvl="0">
      <w:start w:val="1"/>
      <w:numFmt w:val="decimal"/>
      <w:pStyle w:val="ListBullet3"/>
      <w:lvlText w:val="%1)"/>
      <w:lvlJc w:val="left"/>
      <w:pPr>
        <w:ind w:left="0" w:firstLine="0"/>
      </w:pPr>
      <w:rPr>
        <w:b/>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2183CF9"/>
    <w:multiLevelType w:val="multilevel"/>
    <w:tmpl w:val="72183CF9"/>
    <w:lvl w:ilvl="0">
      <w:start w:val="1"/>
      <w:numFmt w:val="bullet"/>
      <w:pStyle w:val="ListNumber3"/>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26828984">
    <w:abstractNumId w:val="3"/>
  </w:num>
  <w:num w:numId="2" w16cid:durableId="951670175">
    <w:abstractNumId w:val="2"/>
  </w:num>
  <w:num w:numId="3" w16cid:durableId="226846060">
    <w:abstractNumId w:val="6"/>
  </w:num>
  <w:num w:numId="4" w16cid:durableId="305815522">
    <w:abstractNumId w:val="1"/>
  </w:num>
  <w:num w:numId="5" w16cid:durableId="1056858988">
    <w:abstractNumId w:val="0"/>
  </w:num>
  <w:num w:numId="6" w16cid:durableId="1590775242">
    <w:abstractNumId w:val="4"/>
  </w:num>
  <w:num w:numId="7" w16cid:durableId="2076582363">
    <w:abstractNumId w:val="5"/>
  </w:num>
  <w:num w:numId="8" w16cid:durableId="2807648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57E"/>
    <w:rsid w:val="0011167A"/>
    <w:rsid w:val="00130730"/>
    <w:rsid w:val="00215C08"/>
    <w:rsid w:val="00634BAE"/>
    <w:rsid w:val="00C52EE9"/>
    <w:rsid w:val="00CD557E"/>
    <w:rsid w:val="0167795A"/>
    <w:rsid w:val="03B527F7"/>
    <w:rsid w:val="03E114F2"/>
    <w:rsid w:val="06A046EE"/>
    <w:rsid w:val="06E64E63"/>
    <w:rsid w:val="08763A7E"/>
    <w:rsid w:val="0C5651C9"/>
    <w:rsid w:val="0CBE38F4"/>
    <w:rsid w:val="0DA84B76"/>
    <w:rsid w:val="0DDC4B86"/>
    <w:rsid w:val="0F5E2F43"/>
    <w:rsid w:val="0FE8213B"/>
    <w:rsid w:val="11AB600B"/>
    <w:rsid w:val="122A6EEF"/>
    <w:rsid w:val="12627D38"/>
    <w:rsid w:val="128F110A"/>
    <w:rsid w:val="14B10881"/>
    <w:rsid w:val="15196C6C"/>
    <w:rsid w:val="167539E5"/>
    <w:rsid w:val="16AF18B0"/>
    <w:rsid w:val="16DA0303"/>
    <w:rsid w:val="174A0545"/>
    <w:rsid w:val="1AA25CBE"/>
    <w:rsid w:val="1C4113AB"/>
    <w:rsid w:val="1CBD2B35"/>
    <w:rsid w:val="1E1071CB"/>
    <w:rsid w:val="1E7359D0"/>
    <w:rsid w:val="1EAC455F"/>
    <w:rsid w:val="205B6DE8"/>
    <w:rsid w:val="22802418"/>
    <w:rsid w:val="22F66168"/>
    <w:rsid w:val="24157BAC"/>
    <w:rsid w:val="24420388"/>
    <w:rsid w:val="247D5C48"/>
    <w:rsid w:val="249A31F1"/>
    <w:rsid w:val="253F47A6"/>
    <w:rsid w:val="269221D6"/>
    <w:rsid w:val="29B6075C"/>
    <w:rsid w:val="29DA2F38"/>
    <w:rsid w:val="2A9845F0"/>
    <w:rsid w:val="2ACC15C7"/>
    <w:rsid w:val="2C821B92"/>
    <w:rsid w:val="2C9640B5"/>
    <w:rsid w:val="2CCD678E"/>
    <w:rsid w:val="2DA06B74"/>
    <w:rsid w:val="2E0131EB"/>
    <w:rsid w:val="2E6D6B17"/>
    <w:rsid w:val="2EFB6DA3"/>
    <w:rsid w:val="2FDE1594"/>
    <w:rsid w:val="330C4FCE"/>
    <w:rsid w:val="33C95381"/>
    <w:rsid w:val="34894B8C"/>
    <w:rsid w:val="349E665E"/>
    <w:rsid w:val="35430471"/>
    <w:rsid w:val="356815AA"/>
    <w:rsid w:val="358A3916"/>
    <w:rsid w:val="35B46497"/>
    <w:rsid w:val="367C5484"/>
    <w:rsid w:val="36906DBD"/>
    <w:rsid w:val="36B661A1"/>
    <w:rsid w:val="37D247BE"/>
    <w:rsid w:val="38E2055C"/>
    <w:rsid w:val="393670ED"/>
    <w:rsid w:val="3B617677"/>
    <w:rsid w:val="3C1C4D96"/>
    <w:rsid w:val="3CA13886"/>
    <w:rsid w:val="3CA73211"/>
    <w:rsid w:val="3E374C21"/>
    <w:rsid w:val="3E94535D"/>
    <w:rsid w:val="3FFA2304"/>
    <w:rsid w:val="40880C6E"/>
    <w:rsid w:val="40887534"/>
    <w:rsid w:val="42916AC5"/>
    <w:rsid w:val="42920CC3"/>
    <w:rsid w:val="42931FC8"/>
    <w:rsid w:val="44914781"/>
    <w:rsid w:val="44EE02A0"/>
    <w:rsid w:val="4520206A"/>
    <w:rsid w:val="452A6789"/>
    <w:rsid w:val="45DA76F2"/>
    <w:rsid w:val="47885E58"/>
    <w:rsid w:val="4A105C92"/>
    <w:rsid w:val="4A1A6F22"/>
    <w:rsid w:val="4BA32825"/>
    <w:rsid w:val="4F1F563A"/>
    <w:rsid w:val="4F5B2940"/>
    <w:rsid w:val="51BA3724"/>
    <w:rsid w:val="52655DBB"/>
    <w:rsid w:val="52C938E1"/>
    <w:rsid w:val="52DD2582"/>
    <w:rsid w:val="54103BF9"/>
    <w:rsid w:val="59B5223B"/>
    <w:rsid w:val="5A20736C"/>
    <w:rsid w:val="5AEF0A04"/>
    <w:rsid w:val="5B4F7164"/>
    <w:rsid w:val="5C7A3CC8"/>
    <w:rsid w:val="5CF72C1A"/>
    <w:rsid w:val="5DAF2A40"/>
    <w:rsid w:val="5DB062C3"/>
    <w:rsid w:val="5EBA1FF9"/>
    <w:rsid w:val="5F1117B9"/>
    <w:rsid w:val="5F4750E0"/>
    <w:rsid w:val="60727F1E"/>
    <w:rsid w:val="60C37E4F"/>
    <w:rsid w:val="63253DB6"/>
    <w:rsid w:val="63440DE8"/>
    <w:rsid w:val="63721CB7"/>
    <w:rsid w:val="646E6E20"/>
    <w:rsid w:val="66C60A29"/>
    <w:rsid w:val="6A000277"/>
    <w:rsid w:val="6D11307D"/>
    <w:rsid w:val="6D8A1FA5"/>
    <w:rsid w:val="6DFC2975"/>
    <w:rsid w:val="6F960F7B"/>
    <w:rsid w:val="6F9E36AB"/>
    <w:rsid w:val="7080540B"/>
    <w:rsid w:val="70A94337"/>
    <w:rsid w:val="70C77C95"/>
    <w:rsid w:val="70FD48EC"/>
    <w:rsid w:val="72367C35"/>
    <w:rsid w:val="728F7281"/>
    <w:rsid w:val="72C7270A"/>
    <w:rsid w:val="73917324"/>
    <w:rsid w:val="73924331"/>
    <w:rsid w:val="73D0568F"/>
    <w:rsid w:val="74B41994"/>
    <w:rsid w:val="74F72978"/>
    <w:rsid w:val="753374D4"/>
    <w:rsid w:val="76E61C4D"/>
    <w:rsid w:val="77181C73"/>
    <w:rsid w:val="77193E72"/>
    <w:rsid w:val="776F42A7"/>
    <w:rsid w:val="77BA09E4"/>
    <w:rsid w:val="78607A0C"/>
    <w:rsid w:val="78AF797E"/>
    <w:rsid w:val="7A363307"/>
    <w:rsid w:val="7AC67D35"/>
    <w:rsid w:val="7B367762"/>
    <w:rsid w:val="7BE911D7"/>
    <w:rsid w:val="7C8C5D31"/>
    <w:rsid w:val="7CD014D5"/>
    <w:rsid w:val="7D032FA8"/>
    <w:rsid w:val="7D1B4125"/>
    <w:rsid w:val="7D9B661F"/>
    <w:rsid w:val="7F211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F07E7BA"/>
  <w15:docId w15:val="{05377516-DFD4-4E0D-AC4F-8FB62F00A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1" w:count="376">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semiHidden="1" w:uiPriority="4"/>
    <w:lsdException w:name="heading 8" w:semiHidden="1" w:uiPriority="4"/>
    <w:lsdException w:name="heading 9" w:semiHidden="1" w:uiPriority="4"/>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lsdException w:name="Salutation" w:semiHidden="1"/>
    <w:lsdException w:name="Date" w:uiPriority="0" w:qFormat="0"/>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qFormat="0"/>
    <w:lsdException w:name="HTML Bottom of Form" w:semiHidden="1" w:unhideWhenUsed="1" w:qFormat="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Normal Table" w:semiHidden="1" w:unhideWhenUsed="1"/>
    <w:lsdException w:name="annotation subject" w:semiHidden="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qFormat="0"/>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default="1" w:styleId="Normal">
    <w:name w:val="Normal"/>
    <w:qFormat/>
    <w:pPr>
      <w:spacing w:before="120"/>
    </w:pPr>
    <w:rPr>
      <w:rFonts w:ascii="Calibri" w:eastAsia="Calibri" w:hAnsi="Calibri" w:cs="Calibri"/>
      <w:color w:val="262626"/>
      <w:sz w:val="22"/>
      <w:szCs w:val="22"/>
      <w:lang w:val="en"/>
    </w:rPr>
  </w:style>
  <w:style w:type="paragraph" w:styleId="Heading1">
    <w:name w:val="heading 1"/>
    <w:basedOn w:val="Normal"/>
    <w:next w:val="Normal"/>
    <w:qFormat/>
    <w:pPr>
      <w:keepNext/>
      <w:keepLines/>
      <w:outlineLvl w:val="0"/>
    </w:pPr>
    <w:rPr>
      <w:rFonts w:ascii="Georgia" w:eastAsia="Georgia" w:hAnsi="Georgia" w:cs="Georgia"/>
      <w:smallCaps/>
      <w:color w:val="000000"/>
    </w:rPr>
  </w:style>
  <w:style w:type="paragraph" w:styleId="Heading2">
    <w:name w:val="heading 2"/>
    <w:basedOn w:val="Normal"/>
    <w:next w:val="Normal"/>
    <w:qFormat/>
    <w:pPr>
      <w:keepNext/>
      <w:keepLines/>
      <w:tabs>
        <w:tab w:val="left" w:pos="2794"/>
      </w:tabs>
      <w:outlineLvl w:val="1"/>
    </w:pPr>
    <w:rPr>
      <w:b/>
      <w:color w:val="000000"/>
    </w:rPr>
  </w:style>
  <w:style w:type="paragraph" w:styleId="Heading3">
    <w:name w:val="heading 3"/>
    <w:basedOn w:val="Normal"/>
    <w:next w:val="Normal"/>
    <w:qFormat/>
    <w:pPr>
      <w:keepNext/>
      <w:keepLines/>
      <w:tabs>
        <w:tab w:val="left" w:pos="2880"/>
      </w:tabs>
      <w:spacing w:before="0" w:after="120"/>
      <w:ind w:left="2794"/>
      <w:outlineLvl w:val="2"/>
    </w:pPr>
    <w:rPr>
      <w:color w:val="000000"/>
    </w:rPr>
  </w:style>
  <w:style w:type="paragraph" w:styleId="Heading4">
    <w:name w:val="heading 4"/>
    <w:basedOn w:val="Normal"/>
    <w:next w:val="Normal"/>
    <w:qFormat/>
    <w:pPr>
      <w:keepNext/>
      <w:keepLines/>
      <w:spacing w:before="40"/>
      <w:outlineLvl w:val="3"/>
    </w:pPr>
    <w:rPr>
      <w:color w:val="000000"/>
      <w:sz w:val="36"/>
      <w:szCs w:val="36"/>
    </w:rPr>
  </w:style>
  <w:style w:type="paragraph" w:styleId="Heading5">
    <w:name w:val="heading 5"/>
    <w:basedOn w:val="Normal"/>
    <w:next w:val="Normal"/>
    <w:qFormat/>
    <w:pPr>
      <w:keepNext/>
      <w:keepLines/>
      <w:spacing w:before="40"/>
      <w:outlineLvl w:val="4"/>
    </w:pPr>
    <w:rPr>
      <w:rFonts w:ascii="Georgia" w:eastAsia="Georgia" w:hAnsi="Georgia" w:cs="Georgia"/>
      <w:color w:val="00709A"/>
    </w:rPr>
  </w:style>
  <w:style w:type="paragraph" w:styleId="Heading6">
    <w:name w:val="heading 6"/>
    <w:basedOn w:val="Normal"/>
    <w:next w:val="Normal"/>
    <w:qFormat/>
    <w:pPr>
      <w:keepNext/>
      <w:keepLines/>
      <w:spacing w:before="40"/>
      <w:outlineLvl w:val="5"/>
    </w:pPr>
    <w:rPr>
      <w:rFonts w:ascii="Georgia" w:eastAsia="Georgia" w:hAnsi="Georgia" w:cs="Georgia"/>
      <w:color w:val="004B67"/>
    </w:rPr>
  </w:style>
  <w:style w:type="paragraph" w:styleId="Heading7">
    <w:name w:val="heading 7"/>
    <w:next w:val="Normal"/>
    <w:link w:val="Heading7Char"/>
    <w:uiPriority w:val="4"/>
    <w:semiHidden/>
    <w:qFormat/>
    <w:pPr>
      <w:keepNext/>
      <w:keepLines/>
      <w:spacing w:before="40"/>
      <w:outlineLvl w:val="6"/>
    </w:pPr>
    <w:rPr>
      <w:rFonts w:asciiTheme="majorHAnsi" w:eastAsiaTheme="majorEastAsia" w:hAnsiTheme="majorHAnsi" w:cstheme="majorBidi"/>
      <w:i/>
      <w:iCs/>
      <w:color w:val="004A67" w:themeColor="accent1" w:themeShade="80"/>
      <w:sz w:val="22"/>
      <w:szCs w:val="22"/>
      <w:lang w:val="en"/>
    </w:rPr>
  </w:style>
  <w:style w:type="paragraph" w:styleId="Heading8">
    <w:name w:val="heading 8"/>
    <w:next w:val="Normal"/>
    <w:link w:val="Heading8Char"/>
    <w:uiPriority w:val="4"/>
    <w:semiHidden/>
    <w:qFormat/>
    <w:pPr>
      <w:keepNext/>
      <w:keepLines/>
      <w:spacing w:before="40"/>
      <w:outlineLvl w:val="7"/>
    </w:pPr>
    <w:rPr>
      <w:rFonts w:asciiTheme="majorHAnsi" w:eastAsiaTheme="majorEastAsia" w:hAnsiTheme="majorHAnsi" w:cstheme="majorBidi"/>
      <w:color w:val="262626" w:themeColor="text1" w:themeTint="D9"/>
      <w:sz w:val="22"/>
      <w:szCs w:val="21"/>
      <w:lang w:val="en"/>
    </w:rPr>
  </w:style>
  <w:style w:type="paragraph" w:styleId="Heading9">
    <w:name w:val="heading 9"/>
    <w:next w:val="Normal"/>
    <w:link w:val="Heading9Char"/>
    <w:uiPriority w:val="4"/>
    <w:semiHidden/>
    <w:qFormat/>
    <w:pPr>
      <w:keepNext/>
      <w:keepLines/>
      <w:spacing w:before="40"/>
      <w:outlineLvl w:val="8"/>
    </w:pPr>
    <w:rPr>
      <w:rFonts w:asciiTheme="majorHAnsi" w:eastAsiaTheme="majorEastAsia" w:hAnsiTheme="majorHAnsi" w:cstheme="majorBidi"/>
      <w:i/>
      <w:iCs/>
      <w:color w:val="262626" w:themeColor="text1" w:themeTint="D9"/>
      <w:sz w:val="22"/>
      <w:szCs w:val="21"/>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link w:val="BalloonTextChar"/>
    <w:uiPriority w:val="99"/>
    <w:semiHidden/>
    <w:qFormat/>
    <w:pPr>
      <w:spacing w:before="120"/>
    </w:pPr>
    <w:rPr>
      <w:rFonts w:ascii="Segoe UI" w:eastAsia="Calibri" w:hAnsi="Segoe UI" w:cs="Segoe UI"/>
      <w:color w:val="262626"/>
      <w:sz w:val="22"/>
      <w:szCs w:val="18"/>
      <w:lang w:val="en"/>
    </w:rPr>
  </w:style>
  <w:style w:type="paragraph" w:styleId="BlockText">
    <w:name w:val="Block Text"/>
    <w:uiPriority w:val="99"/>
    <w:semiHidden/>
    <w:qFormat/>
    <w:pPr>
      <w:pBdr>
        <w:top w:val="single" w:sz="2" w:space="10" w:color="0096CE" w:themeColor="accent1"/>
        <w:left w:val="single" w:sz="2" w:space="10" w:color="0096CE" w:themeColor="accent1"/>
        <w:bottom w:val="single" w:sz="2" w:space="10" w:color="0096CE" w:themeColor="accent1"/>
        <w:right w:val="single" w:sz="2" w:space="10" w:color="0096CE" w:themeColor="accent1"/>
      </w:pBdr>
      <w:spacing w:before="120"/>
      <w:ind w:left="1152" w:right="1152"/>
    </w:pPr>
    <w:rPr>
      <w:rFonts w:ascii="Calibri" w:eastAsia="Calibri" w:hAnsi="Calibri" w:cs="Calibri"/>
      <w:i/>
      <w:iCs/>
      <w:color w:val="004A67" w:themeColor="accent1" w:themeShade="80"/>
      <w:sz w:val="22"/>
      <w:szCs w:val="22"/>
      <w:lang w:val="en"/>
    </w:rPr>
  </w:style>
  <w:style w:type="paragraph" w:styleId="BodyText">
    <w:name w:val="Body Text"/>
    <w:link w:val="BodyTextChar"/>
    <w:uiPriority w:val="99"/>
    <w:semiHidden/>
    <w:qFormat/>
    <w:pPr>
      <w:spacing w:before="120" w:after="120"/>
    </w:pPr>
    <w:rPr>
      <w:rFonts w:ascii="Calibri" w:eastAsia="Calibri" w:hAnsi="Calibri" w:cs="Calibri"/>
      <w:color w:val="262626"/>
      <w:sz w:val="22"/>
      <w:szCs w:val="22"/>
      <w:lang w:val="en"/>
    </w:rPr>
  </w:style>
  <w:style w:type="paragraph" w:styleId="BodyText2">
    <w:name w:val="Body Text 2"/>
    <w:link w:val="BodyText2Char"/>
    <w:uiPriority w:val="99"/>
    <w:semiHidden/>
    <w:qFormat/>
    <w:pPr>
      <w:spacing w:before="120" w:after="120" w:line="480" w:lineRule="auto"/>
    </w:pPr>
    <w:rPr>
      <w:rFonts w:ascii="Calibri" w:eastAsia="Calibri" w:hAnsi="Calibri" w:cs="Calibri"/>
      <w:color w:val="262626"/>
      <w:sz w:val="22"/>
      <w:szCs w:val="22"/>
      <w:lang w:val="en"/>
    </w:rPr>
  </w:style>
  <w:style w:type="paragraph" w:styleId="BodyText3">
    <w:name w:val="Body Text 3"/>
    <w:link w:val="BodyText3Char"/>
    <w:uiPriority w:val="99"/>
    <w:semiHidden/>
    <w:qFormat/>
    <w:pPr>
      <w:spacing w:before="120" w:after="120"/>
    </w:pPr>
    <w:rPr>
      <w:rFonts w:ascii="Calibri" w:eastAsia="Calibri" w:hAnsi="Calibri" w:cs="Calibri"/>
      <w:color w:val="262626"/>
      <w:sz w:val="22"/>
      <w:szCs w:val="16"/>
      <w:lang w:val="en"/>
    </w:rPr>
  </w:style>
  <w:style w:type="paragraph" w:styleId="BodyTextFirstIndent">
    <w:name w:val="Body Text First Indent"/>
    <w:basedOn w:val="BodyText"/>
    <w:link w:val="BodyTextFirstIndentChar"/>
    <w:uiPriority w:val="99"/>
    <w:semiHidden/>
    <w:qFormat/>
    <w:pPr>
      <w:spacing w:after="0"/>
      <w:ind w:firstLine="360"/>
    </w:pPr>
  </w:style>
  <w:style w:type="paragraph" w:styleId="BodyTextIndent">
    <w:name w:val="Body Text Indent"/>
    <w:link w:val="BodyTextIndentChar"/>
    <w:uiPriority w:val="99"/>
    <w:semiHidden/>
    <w:qFormat/>
    <w:pPr>
      <w:spacing w:before="120" w:after="120"/>
      <w:ind w:left="360"/>
    </w:pPr>
    <w:rPr>
      <w:rFonts w:ascii="Calibri" w:eastAsia="Calibri" w:hAnsi="Calibri" w:cs="Calibri"/>
      <w:color w:val="262626"/>
      <w:sz w:val="22"/>
      <w:szCs w:val="22"/>
      <w:lang w:val="en"/>
    </w:rPr>
  </w:style>
  <w:style w:type="paragraph" w:styleId="BodyTextFirstIndent2">
    <w:name w:val="Body Text First Indent 2"/>
    <w:basedOn w:val="BodyTextIndent"/>
    <w:link w:val="BodyTextFirstIndent2Char"/>
    <w:uiPriority w:val="99"/>
    <w:semiHidden/>
    <w:qFormat/>
    <w:pPr>
      <w:spacing w:after="0"/>
      <w:ind w:firstLine="360"/>
    </w:pPr>
  </w:style>
  <w:style w:type="paragraph" w:styleId="BodyTextIndent2">
    <w:name w:val="Body Text Indent 2"/>
    <w:link w:val="BodyTextIndent2Char"/>
    <w:uiPriority w:val="99"/>
    <w:semiHidden/>
    <w:qFormat/>
    <w:pPr>
      <w:spacing w:before="120" w:after="120" w:line="480" w:lineRule="auto"/>
      <w:ind w:left="360"/>
    </w:pPr>
    <w:rPr>
      <w:rFonts w:ascii="Calibri" w:eastAsia="Calibri" w:hAnsi="Calibri" w:cs="Calibri"/>
      <w:color w:val="262626"/>
      <w:sz w:val="22"/>
      <w:szCs w:val="22"/>
      <w:lang w:val="en"/>
    </w:rPr>
  </w:style>
  <w:style w:type="paragraph" w:styleId="BodyTextIndent3">
    <w:name w:val="Body Text Indent 3"/>
    <w:link w:val="BodyTextIndent3Char"/>
    <w:uiPriority w:val="99"/>
    <w:semiHidden/>
    <w:qFormat/>
    <w:pPr>
      <w:spacing w:before="120" w:after="120"/>
      <w:ind w:left="360"/>
    </w:pPr>
    <w:rPr>
      <w:rFonts w:ascii="Calibri" w:eastAsia="Calibri" w:hAnsi="Calibri" w:cs="Calibri"/>
      <w:color w:val="262626"/>
      <w:sz w:val="22"/>
      <w:szCs w:val="16"/>
      <w:lang w:val="en"/>
    </w:rPr>
  </w:style>
  <w:style w:type="paragraph" w:styleId="Caption">
    <w:name w:val="caption"/>
    <w:next w:val="Normal"/>
    <w:uiPriority w:val="35"/>
    <w:semiHidden/>
    <w:qFormat/>
    <w:pPr>
      <w:spacing w:before="120" w:after="200"/>
    </w:pPr>
    <w:rPr>
      <w:rFonts w:ascii="Calibri" w:eastAsia="Calibri" w:hAnsi="Calibri" w:cs="Calibri"/>
      <w:i/>
      <w:iCs/>
      <w:color w:val="071F28" w:themeColor="text2"/>
      <w:sz w:val="22"/>
      <w:szCs w:val="18"/>
      <w:lang w:val="en"/>
    </w:rPr>
  </w:style>
  <w:style w:type="paragraph" w:styleId="Closing">
    <w:name w:val="Closing"/>
    <w:link w:val="ClosingChar"/>
    <w:uiPriority w:val="99"/>
    <w:semiHidden/>
    <w:qFormat/>
    <w:pPr>
      <w:spacing w:before="120"/>
      <w:ind w:left="4320"/>
    </w:pPr>
    <w:rPr>
      <w:rFonts w:ascii="Calibri" w:eastAsia="Calibri" w:hAnsi="Calibri" w:cs="Calibri"/>
      <w:color w:val="262626"/>
      <w:sz w:val="22"/>
      <w:szCs w:val="22"/>
      <w:lang w:val="en"/>
    </w:rPr>
  </w:style>
  <w:style w:type="character" w:styleId="CommentReference">
    <w:name w:val="annotation reference"/>
    <w:basedOn w:val="DefaultParagraphFont"/>
    <w:uiPriority w:val="99"/>
    <w:semiHidden/>
    <w:qFormat/>
    <w:rPr>
      <w:sz w:val="22"/>
      <w:szCs w:val="16"/>
    </w:rPr>
  </w:style>
  <w:style w:type="paragraph" w:styleId="CommentText">
    <w:name w:val="annotation text"/>
    <w:link w:val="CommentTextChar"/>
    <w:uiPriority w:val="99"/>
    <w:semiHidden/>
    <w:qFormat/>
    <w:pPr>
      <w:spacing w:before="120"/>
    </w:pPr>
    <w:rPr>
      <w:rFonts w:ascii="Calibri" w:eastAsia="Calibri" w:hAnsi="Calibri" w:cs="Calibri"/>
      <w:color w:val="262626"/>
      <w:sz w:val="22"/>
      <w:lang w:val="en"/>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link w:val="DocumentMapChar"/>
    <w:uiPriority w:val="99"/>
    <w:semiHidden/>
    <w:qFormat/>
    <w:pPr>
      <w:spacing w:before="120"/>
    </w:pPr>
    <w:rPr>
      <w:rFonts w:ascii="Segoe UI" w:eastAsia="Calibri" w:hAnsi="Segoe UI" w:cs="Segoe UI"/>
      <w:color w:val="262626"/>
      <w:sz w:val="22"/>
      <w:szCs w:val="16"/>
      <w:lang w:val="en"/>
    </w:rPr>
  </w:style>
  <w:style w:type="paragraph" w:styleId="E-mailSignature">
    <w:name w:val="E-mail Signature"/>
    <w:link w:val="E-mailSignatureChar"/>
    <w:uiPriority w:val="99"/>
    <w:semiHidden/>
    <w:qFormat/>
    <w:pPr>
      <w:spacing w:before="120"/>
    </w:pPr>
    <w:rPr>
      <w:rFonts w:ascii="Calibri" w:eastAsia="Calibri" w:hAnsi="Calibri" w:cs="Calibri"/>
      <w:color w:val="262626"/>
      <w:sz w:val="22"/>
      <w:szCs w:val="22"/>
      <w:lang w:val="en"/>
    </w:rPr>
  </w:style>
  <w:style w:type="character" w:styleId="Emphasis">
    <w:name w:val="Emphasis"/>
    <w:basedOn w:val="DefaultParagraphFont"/>
    <w:uiPriority w:val="20"/>
    <w:semiHidden/>
    <w:qFormat/>
    <w:rPr>
      <w:i/>
      <w:iCs/>
    </w:rPr>
  </w:style>
  <w:style w:type="character" w:styleId="EndnoteReference">
    <w:name w:val="endnote reference"/>
    <w:basedOn w:val="DefaultParagraphFont"/>
    <w:uiPriority w:val="99"/>
    <w:semiHidden/>
    <w:qFormat/>
    <w:rPr>
      <w:vertAlign w:val="superscript"/>
    </w:rPr>
  </w:style>
  <w:style w:type="paragraph" w:styleId="EndnoteText">
    <w:name w:val="endnote text"/>
    <w:link w:val="EndnoteTextChar"/>
    <w:uiPriority w:val="99"/>
    <w:semiHidden/>
    <w:qFormat/>
    <w:pPr>
      <w:spacing w:before="120"/>
    </w:pPr>
    <w:rPr>
      <w:rFonts w:ascii="Calibri" w:eastAsia="Calibri" w:hAnsi="Calibri" w:cs="Calibri"/>
      <w:color w:val="262626"/>
      <w:sz w:val="22"/>
      <w:lang w:val="en"/>
    </w:rPr>
  </w:style>
  <w:style w:type="paragraph" w:styleId="EnvelopeAddress">
    <w:name w:val="envelope address"/>
    <w:uiPriority w:val="99"/>
    <w:semiHidden/>
    <w:qFormat/>
    <w:pPr>
      <w:framePr w:w="7920" w:h="1980" w:hRule="exact" w:hSpace="180" w:wrap="auto" w:hAnchor="page" w:xAlign="center" w:yAlign="bottom"/>
      <w:spacing w:before="120"/>
      <w:ind w:left="2880"/>
    </w:pPr>
    <w:rPr>
      <w:rFonts w:asciiTheme="majorHAnsi" w:eastAsiaTheme="majorEastAsia" w:hAnsiTheme="majorHAnsi" w:cstheme="majorBidi"/>
      <w:color w:val="262626"/>
      <w:sz w:val="24"/>
      <w:szCs w:val="24"/>
      <w:lang w:val="en"/>
    </w:rPr>
  </w:style>
  <w:style w:type="paragraph" w:styleId="EnvelopeReturn">
    <w:name w:val="envelope return"/>
    <w:uiPriority w:val="99"/>
    <w:semiHidden/>
    <w:qFormat/>
    <w:pPr>
      <w:spacing w:before="120"/>
    </w:pPr>
    <w:rPr>
      <w:rFonts w:asciiTheme="majorHAnsi" w:eastAsiaTheme="majorEastAsia" w:hAnsiTheme="majorHAnsi" w:cstheme="majorBidi"/>
      <w:color w:val="262626"/>
      <w:sz w:val="22"/>
      <w:lang w:val="en"/>
    </w:rPr>
  </w:style>
  <w:style w:type="character" w:styleId="FollowedHyperlink">
    <w:name w:val="FollowedHyperlink"/>
    <w:basedOn w:val="DefaultParagraphFont"/>
    <w:uiPriority w:val="99"/>
    <w:semiHidden/>
    <w:qFormat/>
    <w:rPr>
      <w:color w:val="8A479B" w:themeColor="followedHyperlink"/>
      <w:u w:val="single"/>
    </w:rPr>
  </w:style>
  <w:style w:type="paragraph" w:styleId="Footer">
    <w:name w:val="footer"/>
    <w:link w:val="FooterChar"/>
    <w:uiPriority w:val="99"/>
    <w:semiHidden/>
    <w:qFormat/>
    <w:pPr>
      <w:tabs>
        <w:tab w:val="center" w:pos="4680"/>
        <w:tab w:val="right" w:pos="9360"/>
      </w:tabs>
    </w:pPr>
    <w:rPr>
      <w:rFonts w:ascii="Calibri" w:eastAsia="Calibri" w:hAnsi="Calibri" w:cs="Calibri"/>
      <w:color w:val="262626"/>
      <w:sz w:val="22"/>
      <w:szCs w:val="22"/>
      <w:lang w:val="en"/>
    </w:rPr>
  </w:style>
  <w:style w:type="character" w:styleId="FootnoteReference">
    <w:name w:val="footnote reference"/>
    <w:basedOn w:val="DefaultParagraphFont"/>
    <w:uiPriority w:val="99"/>
    <w:semiHidden/>
    <w:qFormat/>
    <w:rPr>
      <w:vertAlign w:val="superscript"/>
    </w:rPr>
  </w:style>
  <w:style w:type="paragraph" w:styleId="FootnoteText">
    <w:name w:val="footnote text"/>
    <w:link w:val="FootnoteTextChar"/>
    <w:uiPriority w:val="99"/>
    <w:semiHidden/>
    <w:qFormat/>
    <w:pPr>
      <w:spacing w:before="120"/>
    </w:pPr>
    <w:rPr>
      <w:rFonts w:ascii="Calibri" w:eastAsia="Calibri" w:hAnsi="Calibri" w:cs="Calibri"/>
      <w:color w:val="262626"/>
      <w:sz w:val="22"/>
      <w:lang w:val="en"/>
    </w:rPr>
  </w:style>
  <w:style w:type="paragraph" w:styleId="Header">
    <w:name w:val="header"/>
    <w:link w:val="HeaderChar"/>
    <w:uiPriority w:val="99"/>
    <w:semiHidden/>
    <w:qFormat/>
    <w:pPr>
      <w:tabs>
        <w:tab w:val="center" w:pos="4680"/>
        <w:tab w:val="right" w:pos="9360"/>
      </w:tabs>
    </w:pPr>
    <w:rPr>
      <w:rFonts w:ascii="Calibri" w:eastAsia="Calibri" w:hAnsi="Calibri" w:cs="Calibri"/>
      <w:color w:val="262626"/>
      <w:sz w:val="22"/>
      <w:szCs w:val="22"/>
      <w:lang w:val="en"/>
    </w:rPr>
  </w:style>
  <w:style w:type="character" w:styleId="HTMLAcronym">
    <w:name w:val="HTML Acronym"/>
    <w:basedOn w:val="DefaultParagraphFont"/>
    <w:uiPriority w:val="99"/>
    <w:semiHidden/>
    <w:qFormat/>
  </w:style>
  <w:style w:type="paragraph" w:styleId="HTMLAddress">
    <w:name w:val="HTML Address"/>
    <w:link w:val="HTMLAddressChar"/>
    <w:uiPriority w:val="99"/>
    <w:semiHidden/>
    <w:qFormat/>
    <w:pPr>
      <w:spacing w:before="120"/>
    </w:pPr>
    <w:rPr>
      <w:rFonts w:ascii="Calibri" w:eastAsia="Calibri" w:hAnsi="Calibri" w:cs="Calibri"/>
      <w:i/>
      <w:iCs/>
      <w:color w:val="262626"/>
      <w:sz w:val="22"/>
      <w:szCs w:val="22"/>
      <w:lang w:val="en"/>
    </w:rPr>
  </w:style>
  <w:style w:type="character" w:styleId="HTMLCite">
    <w:name w:val="HTML Cite"/>
    <w:basedOn w:val="DefaultParagraphFont"/>
    <w:uiPriority w:val="99"/>
    <w:semiHidden/>
    <w:qFormat/>
    <w:rPr>
      <w:i/>
      <w:iCs/>
    </w:rPr>
  </w:style>
  <w:style w:type="character" w:styleId="HTMLCode">
    <w:name w:val="HTML Code"/>
    <w:basedOn w:val="DefaultParagraphFont"/>
    <w:uiPriority w:val="99"/>
    <w:semiHidden/>
    <w:qFormat/>
    <w:rPr>
      <w:rFonts w:ascii="Consolas" w:hAnsi="Consolas"/>
      <w:sz w:val="22"/>
      <w:szCs w:val="20"/>
    </w:rPr>
  </w:style>
  <w:style w:type="character" w:styleId="HTMLDefinition">
    <w:name w:val="HTML Definition"/>
    <w:basedOn w:val="DefaultParagraphFont"/>
    <w:uiPriority w:val="99"/>
    <w:semiHidden/>
    <w:qFormat/>
    <w:rPr>
      <w:i/>
      <w:iCs/>
    </w:rPr>
  </w:style>
  <w:style w:type="character" w:styleId="HTMLKeyboard">
    <w:name w:val="HTML Keyboard"/>
    <w:basedOn w:val="DefaultParagraphFont"/>
    <w:uiPriority w:val="99"/>
    <w:semiHidden/>
    <w:qFormat/>
    <w:rPr>
      <w:rFonts w:ascii="Consolas" w:hAnsi="Consolas"/>
      <w:sz w:val="22"/>
      <w:szCs w:val="20"/>
    </w:rPr>
  </w:style>
  <w:style w:type="paragraph" w:styleId="HTMLPreformatted">
    <w:name w:val="HTML Preformatted"/>
    <w:link w:val="HTMLPreformattedChar"/>
    <w:uiPriority w:val="99"/>
    <w:semiHidden/>
    <w:qFormat/>
    <w:pPr>
      <w:spacing w:before="120"/>
    </w:pPr>
    <w:rPr>
      <w:rFonts w:ascii="Consolas" w:eastAsia="Calibri" w:hAnsi="Consolas" w:cs="Calibri"/>
      <w:color w:val="262626"/>
      <w:sz w:val="22"/>
      <w:lang w:val="en"/>
    </w:rPr>
  </w:style>
  <w:style w:type="character" w:styleId="HTMLSample">
    <w:name w:val="HTML Sample"/>
    <w:basedOn w:val="DefaultParagraphFont"/>
    <w:uiPriority w:val="99"/>
    <w:semiHidden/>
    <w:qFormat/>
    <w:rPr>
      <w:rFonts w:ascii="Consolas" w:hAnsi="Consolas"/>
      <w:sz w:val="24"/>
      <w:szCs w:val="24"/>
    </w:rPr>
  </w:style>
  <w:style w:type="character" w:styleId="HTMLTypewriter">
    <w:name w:val="HTML Typewriter"/>
    <w:basedOn w:val="DefaultParagraphFont"/>
    <w:uiPriority w:val="99"/>
    <w:semiHidden/>
    <w:qFormat/>
    <w:rPr>
      <w:rFonts w:ascii="Consolas" w:hAnsi="Consolas"/>
      <w:sz w:val="22"/>
      <w:szCs w:val="20"/>
    </w:rPr>
  </w:style>
  <w:style w:type="character" w:styleId="HTMLVariable">
    <w:name w:val="HTML Variable"/>
    <w:basedOn w:val="DefaultParagraphFont"/>
    <w:uiPriority w:val="99"/>
    <w:qFormat/>
    <w:rPr>
      <w:i/>
      <w:iCs/>
    </w:rPr>
  </w:style>
  <w:style w:type="character" w:styleId="Hyperlink">
    <w:name w:val="Hyperlink"/>
    <w:basedOn w:val="DefaultParagraphFont"/>
    <w:uiPriority w:val="99"/>
    <w:semiHidden/>
    <w:qFormat/>
    <w:rPr>
      <w:color w:val="004A67" w:themeColor="accent1" w:themeShade="80"/>
      <w:u w:val="single"/>
    </w:rPr>
  </w:style>
  <w:style w:type="paragraph" w:styleId="Index1">
    <w:name w:val="index 1"/>
    <w:next w:val="Normal"/>
    <w:autoRedefine/>
    <w:uiPriority w:val="99"/>
    <w:semiHidden/>
    <w:qFormat/>
    <w:pPr>
      <w:spacing w:before="120"/>
      <w:ind w:left="220" w:hanging="220"/>
    </w:pPr>
    <w:rPr>
      <w:rFonts w:ascii="Calibri" w:eastAsia="Calibri" w:hAnsi="Calibri" w:cs="Calibri"/>
      <w:color w:val="262626"/>
      <w:sz w:val="22"/>
      <w:szCs w:val="22"/>
      <w:lang w:val="en"/>
    </w:rPr>
  </w:style>
  <w:style w:type="paragraph" w:styleId="Index2">
    <w:name w:val="index 2"/>
    <w:next w:val="Normal"/>
    <w:autoRedefine/>
    <w:uiPriority w:val="99"/>
    <w:semiHidden/>
    <w:qFormat/>
    <w:pPr>
      <w:spacing w:before="120"/>
      <w:ind w:left="440" w:hanging="220"/>
    </w:pPr>
    <w:rPr>
      <w:rFonts w:ascii="Calibri" w:eastAsia="Calibri" w:hAnsi="Calibri" w:cs="Calibri"/>
      <w:color w:val="262626"/>
      <w:sz w:val="22"/>
      <w:szCs w:val="22"/>
      <w:lang w:val="en"/>
    </w:rPr>
  </w:style>
  <w:style w:type="paragraph" w:styleId="Index3">
    <w:name w:val="index 3"/>
    <w:next w:val="Normal"/>
    <w:autoRedefine/>
    <w:uiPriority w:val="99"/>
    <w:semiHidden/>
    <w:qFormat/>
    <w:pPr>
      <w:spacing w:before="120"/>
      <w:ind w:left="660" w:hanging="220"/>
    </w:pPr>
    <w:rPr>
      <w:rFonts w:ascii="Calibri" w:eastAsia="Calibri" w:hAnsi="Calibri" w:cs="Calibri"/>
      <w:color w:val="262626"/>
      <w:sz w:val="22"/>
      <w:szCs w:val="22"/>
      <w:lang w:val="en"/>
    </w:rPr>
  </w:style>
  <w:style w:type="paragraph" w:styleId="Index4">
    <w:name w:val="index 4"/>
    <w:next w:val="Normal"/>
    <w:autoRedefine/>
    <w:uiPriority w:val="99"/>
    <w:semiHidden/>
    <w:qFormat/>
    <w:pPr>
      <w:spacing w:before="120"/>
      <w:ind w:left="880" w:hanging="220"/>
    </w:pPr>
    <w:rPr>
      <w:rFonts w:ascii="Calibri" w:eastAsia="Calibri" w:hAnsi="Calibri" w:cs="Calibri"/>
      <w:color w:val="262626"/>
      <w:sz w:val="22"/>
      <w:szCs w:val="22"/>
      <w:lang w:val="en"/>
    </w:rPr>
  </w:style>
  <w:style w:type="paragraph" w:styleId="Index5">
    <w:name w:val="index 5"/>
    <w:next w:val="Normal"/>
    <w:autoRedefine/>
    <w:uiPriority w:val="99"/>
    <w:semiHidden/>
    <w:qFormat/>
    <w:pPr>
      <w:spacing w:before="120"/>
      <w:ind w:left="1100" w:hanging="220"/>
    </w:pPr>
    <w:rPr>
      <w:rFonts w:ascii="Calibri" w:eastAsia="Calibri" w:hAnsi="Calibri" w:cs="Calibri"/>
      <w:color w:val="262626"/>
      <w:sz w:val="22"/>
      <w:szCs w:val="22"/>
      <w:lang w:val="en"/>
    </w:rPr>
  </w:style>
  <w:style w:type="paragraph" w:styleId="Index6">
    <w:name w:val="index 6"/>
    <w:next w:val="Normal"/>
    <w:autoRedefine/>
    <w:uiPriority w:val="99"/>
    <w:semiHidden/>
    <w:qFormat/>
    <w:pPr>
      <w:spacing w:before="120"/>
      <w:ind w:left="1320" w:hanging="220"/>
    </w:pPr>
    <w:rPr>
      <w:rFonts w:ascii="Calibri" w:eastAsia="Calibri" w:hAnsi="Calibri" w:cs="Calibri"/>
      <w:color w:val="262626"/>
      <w:sz w:val="22"/>
      <w:szCs w:val="22"/>
      <w:lang w:val="en"/>
    </w:rPr>
  </w:style>
  <w:style w:type="paragraph" w:styleId="Index7">
    <w:name w:val="index 7"/>
    <w:next w:val="Normal"/>
    <w:autoRedefine/>
    <w:uiPriority w:val="99"/>
    <w:semiHidden/>
    <w:qFormat/>
    <w:pPr>
      <w:spacing w:before="120"/>
      <w:ind w:left="1540" w:hanging="220"/>
    </w:pPr>
    <w:rPr>
      <w:rFonts w:ascii="Calibri" w:eastAsia="Calibri" w:hAnsi="Calibri" w:cs="Calibri"/>
      <w:color w:val="262626"/>
      <w:sz w:val="22"/>
      <w:szCs w:val="22"/>
      <w:lang w:val="en"/>
    </w:rPr>
  </w:style>
  <w:style w:type="paragraph" w:styleId="Index8">
    <w:name w:val="index 8"/>
    <w:next w:val="Normal"/>
    <w:autoRedefine/>
    <w:uiPriority w:val="99"/>
    <w:semiHidden/>
    <w:qFormat/>
    <w:pPr>
      <w:spacing w:before="120"/>
      <w:ind w:left="1760" w:hanging="220"/>
    </w:pPr>
    <w:rPr>
      <w:rFonts w:ascii="Calibri" w:eastAsia="Calibri" w:hAnsi="Calibri" w:cs="Calibri"/>
      <w:color w:val="262626"/>
      <w:sz w:val="22"/>
      <w:szCs w:val="22"/>
      <w:lang w:val="en"/>
    </w:rPr>
  </w:style>
  <w:style w:type="paragraph" w:styleId="Index9">
    <w:name w:val="index 9"/>
    <w:next w:val="Normal"/>
    <w:autoRedefine/>
    <w:uiPriority w:val="99"/>
    <w:semiHidden/>
    <w:qFormat/>
    <w:pPr>
      <w:spacing w:before="120"/>
      <w:ind w:left="1980" w:hanging="220"/>
    </w:pPr>
    <w:rPr>
      <w:rFonts w:ascii="Calibri" w:eastAsia="Calibri" w:hAnsi="Calibri" w:cs="Calibri"/>
      <w:color w:val="262626"/>
      <w:sz w:val="22"/>
      <w:szCs w:val="22"/>
      <w:lang w:val="en"/>
    </w:rPr>
  </w:style>
  <w:style w:type="paragraph" w:styleId="IndexHeading">
    <w:name w:val="index heading"/>
    <w:next w:val="Index1"/>
    <w:uiPriority w:val="99"/>
    <w:semiHidden/>
    <w:qFormat/>
    <w:pPr>
      <w:spacing w:before="120"/>
    </w:pPr>
    <w:rPr>
      <w:rFonts w:asciiTheme="majorHAnsi" w:eastAsiaTheme="majorEastAsia" w:hAnsiTheme="majorHAnsi" w:cstheme="majorBidi"/>
      <w:b/>
      <w:bCs/>
      <w:color w:val="262626"/>
      <w:sz w:val="22"/>
      <w:szCs w:val="22"/>
      <w:lang w:val="en"/>
    </w:rPr>
  </w:style>
  <w:style w:type="character" w:styleId="LineNumber">
    <w:name w:val="line number"/>
    <w:basedOn w:val="DefaultParagraphFont"/>
    <w:uiPriority w:val="99"/>
    <w:semiHidden/>
    <w:qFormat/>
  </w:style>
  <w:style w:type="paragraph" w:styleId="List">
    <w:name w:val="List"/>
    <w:uiPriority w:val="99"/>
    <w:semiHidden/>
    <w:qFormat/>
    <w:pPr>
      <w:spacing w:before="120"/>
      <w:ind w:left="360" w:hanging="360"/>
      <w:contextualSpacing/>
    </w:pPr>
    <w:rPr>
      <w:rFonts w:ascii="Calibri" w:eastAsia="Calibri" w:hAnsi="Calibri" w:cs="Calibri"/>
      <w:color w:val="262626"/>
      <w:sz w:val="22"/>
      <w:szCs w:val="22"/>
      <w:lang w:val="en"/>
    </w:rPr>
  </w:style>
  <w:style w:type="paragraph" w:styleId="List2">
    <w:name w:val="List 2"/>
    <w:uiPriority w:val="99"/>
    <w:semiHidden/>
    <w:qFormat/>
    <w:pPr>
      <w:spacing w:before="120"/>
      <w:ind w:left="720" w:hanging="360"/>
      <w:contextualSpacing/>
    </w:pPr>
    <w:rPr>
      <w:rFonts w:ascii="Calibri" w:eastAsia="Calibri" w:hAnsi="Calibri" w:cs="Calibri"/>
      <w:color w:val="262626"/>
      <w:sz w:val="22"/>
      <w:szCs w:val="22"/>
      <w:lang w:val="en"/>
    </w:rPr>
  </w:style>
  <w:style w:type="paragraph" w:styleId="List3">
    <w:name w:val="List 3"/>
    <w:uiPriority w:val="99"/>
    <w:semiHidden/>
    <w:qFormat/>
    <w:pPr>
      <w:spacing w:before="120"/>
      <w:ind w:left="1080" w:hanging="360"/>
      <w:contextualSpacing/>
    </w:pPr>
    <w:rPr>
      <w:rFonts w:ascii="Calibri" w:eastAsia="Calibri" w:hAnsi="Calibri" w:cs="Calibri"/>
      <w:color w:val="262626"/>
      <w:sz w:val="22"/>
      <w:szCs w:val="22"/>
      <w:lang w:val="en"/>
    </w:rPr>
  </w:style>
  <w:style w:type="paragraph" w:styleId="List4">
    <w:name w:val="List 4"/>
    <w:uiPriority w:val="99"/>
    <w:semiHidden/>
    <w:qFormat/>
    <w:pPr>
      <w:spacing w:before="120"/>
      <w:ind w:left="1440" w:hanging="360"/>
      <w:contextualSpacing/>
    </w:pPr>
    <w:rPr>
      <w:rFonts w:ascii="Calibri" w:eastAsia="Calibri" w:hAnsi="Calibri" w:cs="Calibri"/>
      <w:color w:val="262626"/>
      <w:sz w:val="22"/>
      <w:szCs w:val="22"/>
      <w:lang w:val="en"/>
    </w:rPr>
  </w:style>
  <w:style w:type="paragraph" w:styleId="List5">
    <w:name w:val="List 5"/>
    <w:uiPriority w:val="99"/>
    <w:semiHidden/>
    <w:qFormat/>
    <w:pPr>
      <w:spacing w:before="120"/>
      <w:ind w:left="1800" w:hanging="360"/>
      <w:contextualSpacing/>
    </w:pPr>
    <w:rPr>
      <w:rFonts w:ascii="Calibri" w:eastAsia="Calibri" w:hAnsi="Calibri" w:cs="Calibri"/>
      <w:color w:val="262626"/>
      <w:sz w:val="22"/>
      <w:szCs w:val="22"/>
      <w:lang w:val="en"/>
    </w:rPr>
  </w:style>
  <w:style w:type="paragraph" w:styleId="ListBullet">
    <w:name w:val="List Bullet"/>
    <w:uiPriority w:val="99"/>
    <w:semiHidden/>
    <w:qFormat/>
    <w:pPr>
      <w:numPr>
        <w:numId w:val="1"/>
      </w:numPr>
      <w:spacing w:before="120"/>
      <w:contextualSpacing/>
    </w:pPr>
    <w:rPr>
      <w:rFonts w:ascii="Calibri" w:eastAsia="Calibri" w:hAnsi="Calibri" w:cs="Calibri"/>
      <w:color w:val="262626"/>
      <w:sz w:val="22"/>
      <w:szCs w:val="22"/>
      <w:lang w:val="en"/>
    </w:rPr>
  </w:style>
  <w:style w:type="paragraph" w:styleId="ListBullet2">
    <w:name w:val="List Bullet 2"/>
    <w:uiPriority w:val="99"/>
    <w:semiHidden/>
    <w:qFormat/>
    <w:pPr>
      <w:numPr>
        <w:numId w:val="2"/>
      </w:numPr>
      <w:spacing w:before="120"/>
      <w:contextualSpacing/>
    </w:pPr>
    <w:rPr>
      <w:rFonts w:ascii="Calibri" w:eastAsia="Calibri" w:hAnsi="Calibri" w:cs="Calibri"/>
      <w:color w:val="262626"/>
      <w:sz w:val="22"/>
      <w:szCs w:val="22"/>
      <w:lang w:val="en"/>
    </w:rPr>
  </w:style>
  <w:style w:type="paragraph" w:styleId="ListBullet3">
    <w:name w:val="List Bullet 3"/>
    <w:uiPriority w:val="99"/>
    <w:semiHidden/>
    <w:qFormat/>
    <w:pPr>
      <w:numPr>
        <w:numId w:val="3"/>
      </w:numPr>
      <w:spacing w:before="120"/>
      <w:contextualSpacing/>
    </w:pPr>
    <w:rPr>
      <w:rFonts w:ascii="Calibri" w:eastAsia="Calibri" w:hAnsi="Calibri" w:cs="Calibri"/>
      <w:color w:val="262626"/>
      <w:sz w:val="22"/>
      <w:szCs w:val="22"/>
      <w:lang w:val="en"/>
    </w:rPr>
  </w:style>
  <w:style w:type="paragraph" w:styleId="ListBullet4">
    <w:name w:val="List Bullet 4"/>
    <w:uiPriority w:val="99"/>
    <w:semiHidden/>
    <w:qFormat/>
    <w:pPr>
      <w:numPr>
        <w:numId w:val="4"/>
      </w:numPr>
      <w:spacing w:before="120"/>
      <w:contextualSpacing/>
    </w:pPr>
    <w:rPr>
      <w:rFonts w:ascii="Calibri" w:eastAsia="Calibri" w:hAnsi="Calibri" w:cs="Calibri"/>
      <w:color w:val="262626"/>
      <w:sz w:val="22"/>
      <w:szCs w:val="22"/>
      <w:lang w:val="en"/>
    </w:rPr>
  </w:style>
  <w:style w:type="paragraph" w:styleId="ListBullet5">
    <w:name w:val="List Bullet 5"/>
    <w:uiPriority w:val="99"/>
    <w:semiHidden/>
    <w:qFormat/>
    <w:pPr>
      <w:numPr>
        <w:numId w:val="5"/>
      </w:numPr>
      <w:spacing w:before="120"/>
      <w:contextualSpacing/>
    </w:pPr>
    <w:rPr>
      <w:rFonts w:ascii="Calibri" w:eastAsia="Calibri" w:hAnsi="Calibri" w:cs="Calibri"/>
      <w:color w:val="262626"/>
      <w:sz w:val="22"/>
      <w:szCs w:val="22"/>
      <w:lang w:val="en"/>
    </w:rPr>
  </w:style>
  <w:style w:type="paragraph" w:styleId="ListContinue">
    <w:name w:val="List Continue"/>
    <w:uiPriority w:val="99"/>
    <w:semiHidden/>
    <w:qFormat/>
    <w:pPr>
      <w:spacing w:before="120" w:after="120"/>
      <w:ind w:left="360"/>
      <w:contextualSpacing/>
    </w:pPr>
    <w:rPr>
      <w:rFonts w:ascii="Calibri" w:eastAsia="Calibri" w:hAnsi="Calibri" w:cs="Calibri"/>
      <w:color w:val="262626"/>
      <w:sz w:val="22"/>
      <w:szCs w:val="22"/>
      <w:lang w:val="en"/>
    </w:rPr>
  </w:style>
  <w:style w:type="paragraph" w:styleId="ListContinue2">
    <w:name w:val="List Continue 2"/>
    <w:uiPriority w:val="99"/>
    <w:semiHidden/>
    <w:qFormat/>
    <w:pPr>
      <w:spacing w:before="120" w:after="120"/>
      <w:ind w:left="720"/>
      <w:contextualSpacing/>
    </w:pPr>
    <w:rPr>
      <w:rFonts w:ascii="Calibri" w:eastAsia="Calibri" w:hAnsi="Calibri" w:cs="Calibri"/>
      <w:color w:val="262626"/>
      <w:sz w:val="22"/>
      <w:szCs w:val="22"/>
      <w:lang w:val="en"/>
    </w:rPr>
  </w:style>
  <w:style w:type="paragraph" w:styleId="ListContinue3">
    <w:name w:val="List Continue 3"/>
    <w:uiPriority w:val="99"/>
    <w:semiHidden/>
    <w:qFormat/>
    <w:pPr>
      <w:spacing w:before="120" w:after="120"/>
      <w:ind w:left="1080"/>
      <w:contextualSpacing/>
    </w:pPr>
    <w:rPr>
      <w:rFonts w:ascii="Calibri" w:eastAsia="Calibri" w:hAnsi="Calibri" w:cs="Calibri"/>
      <w:color w:val="262626"/>
      <w:sz w:val="22"/>
      <w:szCs w:val="22"/>
      <w:lang w:val="en"/>
    </w:rPr>
  </w:style>
  <w:style w:type="paragraph" w:styleId="ListContinue4">
    <w:name w:val="List Continue 4"/>
    <w:uiPriority w:val="99"/>
    <w:semiHidden/>
    <w:qFormat/>
    <w:pPr>
      <w:spacing w:before="120" w:after="120"/>
      <w:ind w:left="1440"/>
      <w:contextualSpacing/>
    </w:pPr>
    <w:rPr>
      <w:rFonts w:ascii="Calibri" w:eastAsia="Calibri" w:hAnsi="Calibri" w:cs="Calibri"/>
      <w:color w:val="262626"/>
      <w:sz w:val="22"/>
      <w:szCs w:val="22"/>
      <w:lang w:val="en"/>
    </w:rPr>
  </w:style>
  <w:style w:type="paragraph" w:styleId="ListContinue5">
    <w:name w:val="List Continue 5"/>
    <w:uiPriority w:val="99"/>
    <w:semiHidden/>
    <w:qFormat/>
    <w:pPr>
      <w:spacing w:before="120" w:after="120"/>
      <w:ind w:left="1800"/>
      <w:contextualSpacing/>
    </w:pPr>
    <w:rPr>
      <w:rFonts w:ascii="Calibri" w:eastAsia="Calibri" w:hAnsi="Calibri" w:cs="Calibri"/>
      <w:color w:val="262626"/>
      <w:sz w:val="22"/>
      <w:szCs w:val="22"/>
      <w:lang w:val="en"/>
    </w:rPr>
  </w:style>
  <w:style w:type="paragraph" w:styleId="ListNumber">
    <w:name w:val="List Number"/>
    <w:uiPriority w:val="99"/>
    <w:semiHidden/>
    <w:qFormat/>
    <w:pPr>
      <w:numPr>
        <w:numId w:val="6"/>
      </w:numPr>
      <w:spacing w:before="120"/>
      <w:contextualSpacing/>
    </w:pPr>
    <w:rPr>
      <w:rFonts w:ascii="Calibri" w:eastAsia="Calibri" w:hAnsi="Calibri" w:cs="Calibri"/>
      <w:color w:val="262626"/>
      <w:sz w:val="22"/>
      <w:szCs w:val="22"/>
      <w:lang w:val="en"/>
    </w:rPr>
  </w:style>
  <w:style w:type="paragraph" w:styleId="ListNumber2">
    <w:name w:val="List Number 2"/>
    <w:uiPriority w:val="99"/>
    <w:semiHidden/>
    <w:qFormat/>
    <w:pPr>
      <w:numPr>
        <w:numId w:val="7"/>
      </w:numPr>
      <w:spacing w:before="120"/>
      <w:contextualSpacing/>
    </w:pPr>
    <w:rPr>
      <w:rFonts w:ascii="Calibri" w:eastAsia="Calibri" w:hAnsi="Calibri" w:cs="Calibri"/>
      <w:color w:val="262626"/>
      <w:sz w:val="22"/>
      <w:szCs w:val="22"/>
      <w:lang w:val="en"/>
    </w:rPr>
  </w:style>
  <w:style w:type="paragraph" w:styleId="ListNumber3">
    <w:name w:val="List Number 3"/>
    <w:uiPriority w:val="99"/>
    <w:semiHidden/>
    <w:qFormat/>
    <w:pPr>
      <w:numPr>
        <w:numId w:val="8"/>
      </w:numPr>
      <w:spacing w:before="120"/>
      <w:contextualSpacing/>
    </w:pPr>
    <w:rPr>
      <w:rFonts w:ascii="Calibri" w:eastAsia="Calibri" w:hAnsi="Calibri" w:cs="Calibri"/>
      <w:color w:val="262626"/>
      <w:sz w:val="22"/>
      <w:szCs w:val="22"/>
      <w:lang w:val="en"/>
    </w:rPr>
  </w:style>
  <w:style w:type="paragraph" w:styleId="ListNumber4">
    <w:name w:val="List Number 4"/>
    <w:uiPriority w:val="99"/>
    <w:semiHidden/>
    <w:qFormat/>
    <w:pPr>
      <w:spacing w:before="120"/>
      <w:contextualSpacing/>
    </w:pPr>
    <w:rPr>
      <w:rFonts w:ascii="Calibri" w:eastAsia="Calibri" w:hAnsi="Calibri" w:cs="Calibri"/>
      <w:color w:val="262626"/>
      <w:sz w:val="22"/>
      <w:szCs w:val="22"/>
      <w:lang w:val="en"/>
    </w:rPr>
  </w:style>
  <w:style w:type="paragraph" w:styleId="ListNumber5">
    <w:name w:val="List Number 5"/>
    <w:uiPriority w:val="99"/>
    <w:semiHidden/>
    <w:qFormat/>
    <w:pPr>
      <w:spacing w:before="120"/>
      <w:contextualSpacing/>
    </w:pPr>
    <w:rPr>
      <w:rFonts w:ascii="Calibri" w:eastAsia="Calibri" w:hAnsi="Calibri" w:cs="Calibri"/>
      <w:color w:val="262626"/>
      <w:sz w:val="22"/>
      <w:szCs w:val="22"/>
      <w:lang w:val="en"/>
    </w:rPr>
  </w:style>
  <w:style w:type="paragraph" w:styleId="MacroText">
    <w:name w:val="macro"/>
    <w:link w:val="MacroTextChar"/>
    <w:uiPriority w:val="99"/>
    <w:semiHidden/>
    <w:qFormat/>
    <w:pPr>
      <w:tabs>
        <w:tab w:val="left" w:pos="480"/>
        <w:tab w:val="left" w:pos="960"/>
        <w:tab w:val="left" w:pos="1440"/>
        <w:tab w:val="left" w:pos="1920"/>
        <w:tab w:val="left" w:pos="2400"/>
        <w:tab w:val="left" w:pos="2880"/>
        <w:tab w:val="left" w:pos="3360"/>
        <w:tab w:val="left" w:pos="3840"/>
        <w:tab w:val="left" w:pos="4320"/>
      </w:tabs>
      <w:spacing w:before="120" w:line="360" w:lineRule="auto"/>
    </w:pPr>
    <w:rPr>
      <w:rFonts w:ascii="Consolas" w:eastAsiaTheme="minorEastAsia" w:hAnsi="Consolas" w:cstheme="minorBidi"/>
      <w:color w:val="262626" w:themeColor="text1" w:themeTint="D9"/>
      <w:sz w:val="22"/>
      <w:lang w:eastAsia="ja-JP"/>
    </w:rPr>
  </w:style>
  <w:style w:type="paragraph" w:styleId="MessageHeader">
    <w:name w:val="Message Header"/>
    <w:link w:val="MessageHeaderChar"/>
    <w:uiPriority w:val="99"/>
    <w:semiHidden/>
    <w:qFormat/>
    <w:pPr>
      <w:pBdr>
        <w:top w:val="single" w:sz="6" w:space="1" w:color="auto"/>
        <w:left w:val="single" w:sz="6" w:space="1" w:color="auto"/>
        <w:bottom w:val="single" w:sz="6" w:space="1" w:color="auto"/>
        <w:right w:val="single" w:sz="6" w:space="1" w:color="auto"/>
      </w:pBdr>
      <w:shd w:val="pct20" w:color="auto" w:fill="auto"/>
      <w:spacing w:before="120"/>
      <w:ind w:left="1080" w:hanging="1080"/>
    </w:pPr>
    <w:rPr>
      <w:rFonts w:asciiTheme="majorHAnsi" w:eastAsiaTheme="majorEastAsia" w:hAnsiTheme="majorHAnsi" w:cstheme="majorBidi"/>
      <w:color w:val="262626"/>
      <w:sz w:val="24"/>
      <w:szCs w:val="24"/>
      <w:lang w:val="en"/>
    </w:rPr>
  </w:style>
  <w:style w:type="paragraph" w:styleId="NormalWeb">
    <w:name w:val="Normal (Web)"/>
    <w:uiPriority w:val="99"/>
    <w:semiHidden/>
    <w:qFormat/>
    <w:pPr>
      <w:spacing w:before="120"/>
    </w:pPr>
    <w:rPr>
      <w:rFonts w:eastAsia="Calibri"/>
      <w:color w:val="262626"/>
      <w:sz w:val="24"/>
      <w:szCs w:val="24"/>
      <w:lang w:val="en"/>
    </w:rPr>
  </w:style>
  <w:style w:type="paragraph" w:styleId="NormalIndent">
    <w:name w:val="Normal Indent"/>
    <w:uiPriority w:val="99"/>
    <w:qFormat/>
    <w:pPr>
      <w:spacing w:before="120"/>
      <w:ind w:left="2790"/>
    </w:pPr>
    <w:rPr>
      <w:rFonts w:ascii="Calibri" w:eastAsia="Calibri" w:hAnsi="Calibri" w:cs="Calibri"/>
      <w:color w:val="262626"/>
      <w:sz w:val="22"/>
      <w:szCs w:val="22"/>
      <w:lang w:val="en"/>
    </w:rPr>
  </w:style>
  <w:style w:type="paragraph" w:styleId="NoteHeading">
    <w:name w:val="Note Heading"/>
    <w:next w:val="Normal"/>
    <w:link w:val="NoteHeadingChar"/>
    <w:uiPriority w:val="99"/>
    <w:semiHidden/>
    <w:qFormat/>
    <w:pPr>
      <w:spacing w:before="120"/>
    </w:pPr>
    <w:rPr>
      <w:rFonts w:ascii="Calibri" w:eastAsia="Calibri" w:hAnsi="Calibri" w:cs="Calibri"/>
      <w:color w:val="262626"/>
      <w:sz w:val="22"/>
      <w:szCs w:val="22"/>
      <w:lang w:val="en"/>
    </w:rPr>
  </w:style>
  <w:style w:type="character" w:styleId="PageNumber">
    <w:name w:val="page number"/>
    <w:basedOn w:val="DefaultParagraphFont"/>
    <w:uiPriority w:val="99"/>
    <w:semiHidden/>
    <w:qFormat/>
  </w:style>
  <w:style w:type="paragraph" w:styleId="PlainText">
    <w:name w:val="Plain Text"/>
    <w:link w:val="PlainTextChar"/>
    <w:uiPriority w:val="99"/>
    <w:semiHidden/>
    <w:qFormat/>
    <w:pPr>
      <w:spacing w:before="120"/>
    </w:pPr>
    <w:rPr>
      <w:rFonts w:ascii="Consolas" w:eastAsia="Calibri" w:hAnsi="Consolas" w:cs="Calibri"/>
      <w:color w:val="262626"/>
      <w:sz w:val="22"/>
      <w:szCs w:val="21"/>
      <w:lang w:val="en"/>
    </w:rPr>
  </w:style>
  <w:style w:type="paragraph" w:styleId="Salutation">
    <w:name w:val="Salutation"/>
    <w:next w:val="Normal"/>
    <w:link w:val="SalutationChar"/>
    <w:uiPriority w:val="99"/>
    <w:semiHidden/>
    <w:qFormat/>
    <w:pPr>
      <w:spacing w:before="120"/>
    </w:pPr>
    <w:rPr>
      <w:rFonts w:ascii="Calibri" w:eastAsia="Calibri" w:hAnsi="Calibri" w:cs="Calibri"/>
      <w:color w:val="262626"/>
      <w:sz w:val="22"/>
      <w:szCs w:val="22"/>
      <w:lang w:val="en"/>
    </w:rPr>
  </w:style>
  <w:style w:type="paragraph" w:styleId="Signature">
    <w:name w:val="Signature"/>
    <w:link w:val="SignatureChar"/>
    <w:uiPriority w:val="99"/>
    <w:semiHidden/>
    <w:qFormat/>
    <w:pPr>
      <w:spacing w:before="120"/>
      <w:ind w:left="4320"/>
    </w:pPr>
    <w:rPr>
      <w:rFonts w:ascii="Calibri" w:eastAsia="Calibri" w:hAnsi="Calibri" w:cs="Calibri"/>
      <w:color w:val="262626"/>
      <w:sz w:val="22"/>
      <w:szCs w:val="22"/>
      <w:lang w:val="en"/>
    </w:rPr>
  </w:style>
  <w:style w:type="character" w:styleId="Strong">
    <w:name w:val="Strong"/>
    <w:basedOn w:val="DefaultParagraphFont"/>
    <w:uiPriority w:val="22"/>
    <w:semiHidden/>
    <w:qFormat/>
    <w:rPr>
      <w:b/>
      <w:bCs/>
    </w:rPr>
  </w:style>
  <w:style w:type="paragraph" w:styleId="Subtitle">
    <w:name w:val="Subtitle"/>
    <w:basedOn w:val="Normal"/>
    <w:next w:val="Normal"/>
    <w:qFormat/>
    <w:pPr>
      <w:spacing w:before="0" w:after="120"/>
    </w:pPr>
    <w:rPr>
      <w:b/>
      <w:smallCaps/>
      <w:color w:val="000000"/>
      <w:sz w:val="28"/>
      <w:szCs w:val="28"/>
    </w:rPr>
  </w:style>
  <w:style w:type="table" w:styleId="Table3Deffects1">
    <w:name w:val="Table 3D effects 1"/>
    <w:basedOn w:val="TableNormal"/>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uiPriority w:val="99"/>
    <w:semiHidden/>
    <w:unhideWhenUsed/>
    <w:qFormat/>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uiPriority w:val="99"/>
    <w:semiHidden/>
    <w:unhideWhenUsed/>
    <w:qFormat/>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uiPriority w:val="99"/>
    <w:semiHidden/>
    <w:unhideWhenUsed/>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uiPriority w:val="99"/>
    <w:semiHidden/>
    <w:unhideWhenUsed/>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uiPriority w:val="99"/>
    <w:semiHidden/>
    <w:unhideWhenUsed/>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uiPriority w:val="99"/>
    <w:semiHidden/>
    <w:unhideWhenUsed/>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uiPriority w:val="99"/>
    <w:semiHidden/>
    <w:unhideWhenUsed/>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uiPriority w:val="99"/>
    <w:semiHidden/>
    <w:unhideWhenUsed/>
    <w:qFormat/>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uiPriority w:val="99"/>
    <w:semiHidden/>
    <w:unhideWhenUsed/>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uiPriority w:val="99"/>
    <w:semiHidden/>
    <w:unhideWhenUsed/>
    <w:qFormat/>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uiPriority w:val="99"/>
    <w:semiHidden/>
    <w:unhideWhenUsed/>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uiPriority w:val="99"/>
    <w:semiHidden/>
    <w:unhideWhenUsed/>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uiPriority w:val="99"/>
    <w:semiHidden/>
    <w:unhideWhenUsed/>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uiPriority w:val="99"/>
    <w:semiHidden/>
    <w:unhideWhenUsed/>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uiPriority w:val="99"/>
    <w:semiHidden/>
    <w:unhideWhenUsed/>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uiPriority w:val="99"/>
    <w:semiHidden/>
    <w:unhideWhenUsed/>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uiPriority w:val="99"/>
    <w:semiHidden/>
    <w:unhideWhenUsed/>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uiPriority w:val="99"/>
    <w:semiHidden/>
    <w:unhideWhenUsed/>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uiPriority w:val="99"/>
    <w:semiHidden/>
    <w:unhideWhenUsed/>
    <w:qFormat/>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uiPriority w:val="99"/>
    <w:semiHidden/>
    <w:unhideWhenUsed/>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next w:val="Normal"/>
    <w:uiPriority w:val="99"/>
    <w:semiHidden/>
    <w:qFormat/>
    <w:pPr>
      <w:spacing w:before="120"/>
      <w:ind w:left="220" w:hanging="220"/>
    </w:pPr>
    <w:rPr>
      <w:rFonts w:ascii="Calibri" w:eastAsia="Calibri" w:hAnsi="Calibri" w:cs="Calibri"/>
      <w:color w:val="262626"/>
      <w:sz w:val="22"/>
      <w:szCs w:val="22"/>
      <w:lang w:val="en"/>
    </w:rPr>
  </w:style>
  <w:style w:type="paragraph" w:styleId="TableofFigures">
    <w:name w:val="table of figures"/>
    <w:next w:val="Normal"/>
    <w:uiPriority w:val="99"/>
    <w:semiHidden/>
    <w:qFormat/>
    <w:pPr>
      <w:spacing w:before="120"/>
    </w:pPr>
    <w:rPr>
      <w:rFonts w:ascii="Calibri" w:eastAsia="Calibri" w:hAnsi="Calibri" w:cs="Calibri"/>
      <w:color w:val="262626"/>
      <w:sz w:val="22"/>
      <w:szCs w:val="22"/>
      <w:lang w:val="en"/>
    </w:rPr>
  </w:style>
  <w:style w:type="table" w:styleId="TableProfessional">
    <w:name w:val="Table Professional"/>
    <w:basedOn w:val="TableNormal"/>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uiPriority w:val="99"/>
    <w:semiHidden/>
    <w:unhideWhenUsed/>
    <w:qFormat/>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uiPriority w:val="99"/>
    <w:semiHidden/>
    <w:unhideWhenUsed/>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uiPriority w:val="99"/>
    <w:semiHidden/>
    <w:unhideWhenUsed/>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uiPriority w:val="99"/>
    <w:semiHidden/>
    <w:unhideWhenUsed/>
    <w:qFormat/>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uiPriority w:val="99"/>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uiPriority w:val="99"/>
    <w:semiHidden/>
    <w:unhideWhenUsed/>
    <w:qFormat/>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uiPriority w:val="99"/>
    <w:semiHidden/>
    <w:unhideWhenUsed/>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next w:val="Normal"/>
    <w:qFormat/>
    <w:pPr>
      <w:spacing w:before="0"/>
    </w:pPr>
    <w:rPr>
      <w:rFonts w:ascii="Georgia" w:eastAsia="Georgia" w:hAnsi="Georgia" w:cs="Georgia"/>
      <w:smallCaps/>
      <w:color w:val="000000"/>
      <w:sz w:val="56"/>
      <w:szCs w:val="56"/>
    </w:rPr>
  </w:style>
  <w:style w:type="paragraph" w:styleId="TOAHeading">
    <w:name w:val="toa heading"/>
    <w:next w:val="Normal"/>
    <w:uiPriority w:val="99"/>
    <w:semiHidden/>
    <w:qFormat/>
    <w:pPr>
      <w:spacing w:before="120"/>
    </w:pPr>
    <w:rPr>
      <w:rFonts w:asciiTheme="majorHAnsi" w:eastAsiaTheme="majorEastAsia" w:hAnsiTheme="majorHAnsi" w:cstheme="majorBidi"/>
      <w:b/>
      <w:bCs/>
      <w:color w:val="262626"/>
      <w:sz w:val="24"/>
      <w:szCs w:val="24"/>
      <w:lang w:val="en"/>
    </w:rPr>
  </w:style>
  <w:style w:type="paragraph" w:styleId="TOC1">
    <w:name w:val="toc 1"/>
    <w:next w:val="Normal"/>
    <w:autoRedefine/>
    <w:uiPriority w:val="39"/>
    <w:semiHidden/>
    <w:qFormat/>
    <w:pPr>
      <w:spacing w:before="120" w:after="100"/>
    </w:pPr>
    <w:rPr>
      <w:rFonts w:ascii="Calibri" w:eastAsia="Calibri" w:hAnsi="Calibri" w:cs="Calibri"/>
      <w:color w:val="262626"/>
      <w:sz w:val="22"/>
      <w:szCs w:val="22"/>
      <w:lang w:val="en"/>
    </w:rPr>
  </w:style>
  <w:style w:type="paragraph" w:styleId="TOC2">
    <w:name w:val="toc 2"/>
    <w:next w:val="Normal"/>
    <w:autoRedefine/>
    <w:uiPriority w:val="39"/>
    <w:semiHidden/>
    <w:qFormat/>
    <w:pPr>
      <w:spacing w:before="120" w:after="100"/>
      <w:ind w:left="220"/>
    </w:pPr>
    <w:rPr>
      <w:rFonts w:ascii="Calibri" w:eastAsia="Calibri" w:hAnsi="Calibri" w:cs="Calibri"/>
      <w:color w:val="262626"/>
      <w:sz w:val="22"/>
      <w:szCs w:val="22"/>
      <w:lang w:val="en"/>
    </w:rPr>
  </w:style>
  <w:style w:type="paragraph" w:styleId="TOC3">
    <w:name w:val="toc 3"/>
    <w:next w:val="Normal"/>
    <w:autoRedefine/>
    <w:uiPriority w:val="39"/>
    <w:semiHidden/>
    <w:qFormat/>
    <w:pPr>
      <w:spacing w:before="120" w:after="100"/>
      <w:ind w:left="440"/>
    </w:pPr>
    <w:rPr>
      <w:rFonts w:ascii="Calibri" w:eastAsia="Calibri" w:hAnsi="Calibri" w:cs="Calibri"/>
      <w:color w:val="262626"/>
      <w:sz w:val="22"/>
      <w:szCs w:val="22"/>
      <w:lang w:val="en"/>
    </w:rPr>
  </w:style>
  <w:style w:type="paragraph" w:styleId="TOC4">
    <w:name w:val="toc 4"/>
    <w:next w:val="Normal"/>
    <w:autoRedefine/>
    <w:uiPriority w:val="39"/>
    <w:semiHidden/>
    <w:qFormat/>
    <w:pPr>
      <w:spacing w:before="120" w:after="100"/>
      <w:ind w:left="660"/>
    </w:pPr>
    <w:rPr>
      <w:rFonts w:ascii="Calibri" w:eastAsia="Calibri" w:hAnsi="Calibri" w:cs="Calibri"/>
      <w:color w:val="262626"/>
      <w:sz w:val="22"/>
      <w:szCs w:val="22"/>
      <w:lang w:val="en"/>
    </w:rPr>
  </w:style>
  <w:style w:type="paragraph" w:styleId="TOC5">
    <w:name w:val="toc 5"/>
    <w:next w:val="Normal"/>
    <w:autoRedefine/>
    <w:uiPriority w:val="39"/>
    <w:semiHidden/>
    <w:qFormat/>
    <w:pPr>
      <w:spacing w:before="120" w:after="100"/>
      <w:ind w:left="880"/>
    </w:pPr>
    <w:rPr>
      <w:rFonts w:ascii="Calibri" w:eastAsia="Calibri" w:hAnsi="Calibri" w:cs="Calibri"/>
      <w:color w:val="262626"/>
      <w:sz w:val="22"/>
      <w:szCs w:val="22"/>
      <w:lang w:val="en"/>
    </w:rPr>
  </w:style>
  <w:style w:type="paragraph" w:styleId="TOC6">
    <w:name w:val="toc 6"/>
    <w:next w:val="Normal"/>
    <w:autoRedefine/>
    <w:uiPriority w:val="39"/>
    <w:semiHidden/>
    <w:qFormat/>
    <w:pPr>
      <w:spacing w:before="120" w:after="100"/>
      <w:ind w:left="1100"/>
    </w:pPr>
    <w:rPr>
      <w:rFonts w:ascii="Calibri" w:eastAsia="Calibri" w:hAnsi="Calibri" w:cs="Calibri"/>
      <w:color w:val="262626"/>
      <w:sz w:val="22"/>
      <w:szCs w:val="22"/>
      <w:lang w:val="en"/>
    </w:rPr>
  </w:style>
  <w:style w:type="paragraph" w:styleId="TOC7">
    <w:name w:val="toc 7"/>
    <w:next w:val="Normal"/>
    <w:autoRedefine/>
    <w:uiPriority w:val="39"/>
    <w:semiHidden/>
    <w:qFormat/>
    <w:pPr>
      <w:spacing w:before="120" w:after="100"/>
      <w:ind w:left="1320"/>
    </w:pPr>
    <w:rPr>
      <w:rFonts w:ascii="Calibri" w:eastAsia="Calibri" w:hAnsi="Calibri" w:cs="Calibri"/>
      <w:color w:val="262626"/>
      <w:sz w:val="22"/>
      <w:szCs w:val="22"/>
      <w:lang w:val="en"/>
    </w:rPr>
  </w:style>
  <w:style w:type="paragraph" w:styleId="TOC8">
    <w:name w:val="toc 8"/>
    <w:next w:val="Normal"/>
    <w:autoRedefine/>
    <w:uiPriority w:val="39"/>
    <w:semiHidden/>
    <w:qFormat/>
    <w:pPr>
      <w:spacing w:before="120" w:after="100"/>
      <w:ind w:left="1540"/>
    </w:pPr>
    <w:rPr>
      <w:rFonts w:ascii="Calibri" w:eastAsia="Calibri" w:hAnsi="Calibri" w:cs="Calibri"/>
      <w:color w:val="262626"/>
      <w:sz w:val="22"/>
      <w:szCs w:val="22"/>
      <w:lang w:val="en"/>
    </w:rPr>
  </w:style>
  <w:style w:type="paragraph" w:styleId="TOC9">
    <w:name w:val="toc 9"/>
    <w:next w:val="Normal"/>
    <w:autoRedefine/>
    <w:uiPriority w:val="39"/>
    <w:semiHidden/>
    <w:qFormat/>
    <w:pPr>
      <w:spacing w:before="120" w:after="100"/>
      <w:ind w:left="1760"/>
    </w:pPr>
    <w:rPr>
      <w:rFonts w:ascii="Calibri" w:eastAsia="Calibri" w:hAnsi="Calibri" w:cs="Calibri"/>
      <w:color w:val="262626"/>
      <w:sz w:val="22"/>
      <w:szCs w:val="22"/>
      <w:lang w:val="en"/>
    </w:rPr>
  </w:style>
  <w:style w:type="table" w:styleId="LightShading">
    <w:name w:val="Light Shading"/>
    <w:basedOn w:val="TableNormal"/>
    <w:uiPriority w:val="60"/>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qFormat/>
    <w:rPr>
      <w:color w:val="006F9A" w:themeColor="accent1" w:themeShade="BF"/>
    </w:rPr>
    <w:tblPr>
      <w:tblBorders>
        <w:top w:val="single" w:sz="8" w:space="0" w:color="0096CE" w:themeColor="accent1"/>
        <w:bottom w:val="single" w:sz="8" w:space="0" w:color="0096CE" w:themeColor="accent1"/>
      </w:tblBorders>
    </w:tblPr>
    <w:tblStylePr w:type="fir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la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LightShading-Accent2">
    <w:name w:val="Light Shading Accent 2"/>
    <w:basedOn w:val="TableNormal"/>
    <w:uiPriority w:val="60"/>
    <w:semiHidden/>
    <w:unhideWhenUsed/>
    <w:qFormat/>
    <w:rPr>
      <w:color w:val="6E7B33" w:themeColor="accent2" w:themeShade="BF"/>
    </w:rPr>
    <w:tblPr>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qFormat/>
    <w:rPr>
      <w:color w:val="99A306" w:themeColor="accent3" w:themeShade="BF"/>
    </w:rPr>
    <w:tblPr>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qFormat/>
    <w:rPr>
      <w:color w:val="2A99CC" w:themeColor="accent4" w:themeShade="BF"/>
    </w:rPr>
    <w:tblPr>
      <w:tblBorders>
        <w:top w:val="single" w:sz="8" w:space="0" w:color="6ABBE0" w:themeColor="accent4"/>
        <w:bottom w:val="single" w:sz="8" w:space="0" w:color="6ABBE0" w:themeColor="accent4"/>
      </w:tblBorders>
    </w:tblPr>
    <w:tblStylePr w:type="fir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la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LightShading-Accent5">
    <w:name w:val="Light Shading Accent 5"/>
    <w:basedOn w:val="TableNormal"/>
    <w:uiPriority w:val="60"/>
    <w:semiHidden/>
    <w:unhideWhenUsed/>
    <w:qFormat/>
    <w:rPr>
      <w:color w:val="DC4200" w:themeColor="accent5" w:themeShade="BF"/>
    </w:rPr>
    <w:tblPr>
      <w:tblBorders>
        <w:top w:val="single" w:sz="8" w:space="0" w:color="FF6927" w:themeColor="accent5"/>
        <w:bottom w:val="single" w:sz="8" w:space="0" w:color="FF6927" w:themeColor="accent5"/>
      </w:tblBorders>
    </w:tblPr>
    <w:tblStylePr w:type="fir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la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LightShading-Accent6">
    <w:name w:val="Light Shading Accent 6"/>
    <w:basedOn w:val="TableNormal"/>
    <w:uiPriority w:val="60"/>
    <w:semiHidden/>
    <w:unhideWhenUsed/>
    <w:qFormat/>
    <w:rPr>
      <w:color w:val="673573" w:themeColor="accent6" w:themeShade="BF"/>
    </w:rPr>
    <w:tblPr>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table" w:styleId="LightList">
    <w:name w:val="Light List"/>
    <w:basedOn w:val="TableNormal"/>
    <w:uiPriority w:val="61"/>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qFormat/>
    <w:tblPr>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tcBorders>
      </w:tcPr>
    </w:tblStylePr>
    <w:tblStylePr w:type="firstCol">
      <w:rPr>
        <w:b/>
        <w:bCs/>
      </w:rPr>
    </w:tblStylePr>
    <w:tblStylePr w:type="lastCol">
      <w:rPr>
        <w:b/>
        <w:bCs/>
      </w:r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style>
  <w:style w:type="table" w:styleId="LightList-Accent2">
    <w:name w:val="Light List Accent 2"/>
    <w:basedOn w:val="TableNormal"/>
    <w:uiPriority w:val="61"/>
    <w:semiHidden/>
    <w:unhideWhenUsed/>
    <w:qFormat/>
    <w:tblPr>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LightList-Accent3">
    <w:name w:val="Light List Accent 3"/>
    <w:basedOn w:val="TableNormal"/>
    <w:uiPriority w:val="61"/>
    <w:semiHidden/>
    <w:unhideWhenUsed/>
    <w:qFormat/>
    <w:tblPr>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LightList-Accent4">
    <w:name w:val="Light List Accent 4"/>
    <w:basedOn w:val="TableNormal"/>
    <w:uiPriority w:val="61"/>
    <w:semiHidden/>
    <w:unhideWhenUsed/>
    <w:qFormat/>
    <w:tblPr>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tcBorders>
      </w:tcPr>
    </w:tblStylePr>
    <w:tblStylePr w:type="firstCol">
      <w:rPr>
        <w:b/>
        <w:bCs/>
      </w:rPr>
    </w:tblStylePr>
    <w:tblStylePr w:type="lastCol">
      <w:rPr>
        <w:b/>
        <w:bCs/>
      </w:r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style>
  <w:style w:type="table" w:styleId="LightList-Accent5">
    <w:name w:val="Light List Accent 5"/>
    <w:basedOn w:val="TableNormal"/>
    <w:uiPriority w:val="61"/>
    <w:semiHidden/>
    <w:unhideWhenUsed/>
    <w:qFormat/>
    <w:tblPr>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tcBorders>
      </w:tcPr>
    </w:tblStylePr>
    <w:tblStylePr w:type="firstCol">
      <w:rPr>
        <w:b/>
        <w:bCs/>
      </w:rPr>
    </w:tblStylePr>
    <w:tblStylePr w:type="lastCol">
      <w:rPr>
        <w:b/>
        <w:bCs/>
      </w:r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style>
  <w:style w:type="table" w:styleId="LightList-Accent6">
    <w:name w:val="Light List Accent 6"/>
    <w:basedOn w:val="TableNormal"/>
    <w:uiPriority w:val="61"/>
    <w:semiHidden/>
    <w:unhideWhenUsed/>
    <w:qFormat/>
    <w:tblPr>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Grid">
    <w:name w:val="Light Grid"/>
    <w:basedOn w:val="TableNormal"/>
    <w:uiPriority w:val="62"/>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semiHidden/>
    <w:unhideWhenUsed/>
    <w:qFormat/>
    <w:tblPr>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18" w:space="0" w:color="0096CE" w:themeColor="accent1"/>
          <w:right w:val="single" w:sz="8" w:space="0" w:color="0096CE"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shd w:val="clear" w:color="auto" w:fill="B3EAFF" w:themeFill="accent1" w:themeFillTint="3F"/>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auto"/>
        </w:tcBorders>
        <w:shd w:val="clear" w:color="auto" w:fill="B3EAFF" w:themeFill="accent1" w:themeFillTint="3F"/>
      </w:tcPr>
    </w:tblStylePr>
    <w:tblStylePr w:type="band2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auto"/>
        </w:tcBorders>
      </w:tcPr>
    </w:tblStylePr>
  </w:style>
  <w:style w:type="table" w:styleId="LightGrid-Accent2">
    <w:name w:val="Light Grid Accent 2"/>
    <w:basedOn w:val="TableNormal"/>
    <w:uiPriority w:val="62"/>
    <w:semiHidden/>
    <w:unhideWhenUsed/>
    <w:qFormat/>
    <w:tblPr>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auto"/>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auto"/>
        </w:tcBorders>
      </w:tcPr>
    </w:tblStylePr>
  </w:style>
  <w:style w:type="table" w:styleId="LightGrid-Accent3">
    <w:name w:val="Light Grid Accent 3"/>
    <w:basedOn w:val="TableNormal"/>
    <w:uiPriority w:val="62"/>
    <w:semiHidden/>
    <w:unhideWhenUsed/>
    <w:qFormat/>
    <w:tblPr>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auto"/>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auto"/>
        </w:tcBorders>
      </w:tcPr>
    </w:tblStylePr>
  </w:style>
  <w:style w:type="table" w:styleId="LightGrid-Accent4">
    <w:name w:val="Light Grid Accent 4"/>
    <w:basedOn w:val="TableNormal"/>
    <w:uiPriority w:val="62"/>
    <w:semiHidden/>
    <w:unhideWhenUsed/>
    <w:qFormat/>
    <w:tblPr>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18" w:space="0" w:color="6ABBE0" w:themeColor="accent4"/>
          <w:right w:val="single" w:sz="8" w:space="0" w:color="6ABBE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shd w:val="clear" w:color="auto" w:fill="DAEEF7" w:themeFill="accent4" w:themeFillTint="3F"/>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auto"/>
        </w:tcBorders>
        <w:shd w:val="clear" w:color="auto" w:fill="DAEEF7" w:themeFill="accent4" w:themeFillTint="3F"/>
      </w:tcPr>
    </w:tblStylePr>
    <w:tblStylePr w:type="band2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auto"/>
        </w:tcBorders>
      </w:tcPr>
    </w:tblStylePr>
  </w:style>
  <w:style w:type="table" w:styleId="LightGrid-Accent5">
    <w:name w:val="Light Grid Accent 5"/>
    <w:basedOn w:val="TableNormal"/>
    <w:uiPriority w:val="62"/>
    <w:semiHidden/>
    <w:unhideWhenUsed/>
    <w:qFormat/>
    <w:tblPr>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18" w:space="0" w:color="FF6927" w:themeColor="accent5"/>
          <w:right w:val="single" w:sz="8" w:space="0" w:color="FF6927"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shd w:val="clear" w:color="auto" w:fill="FFD9C9" w:themeFill="accent5" w:themeFillTint="3F"/>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auto"/>
        </w:tcBorders>
        <w:shd w:val="clear" w:color="auto" w:fill="FFD9C9" w:themeFill="accent5" w:themeFillTint="3F"/>
      </w:tcPr>
    </w:tblStylePr>
    <w:tblStylePr w:type="band2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auto"/>
        </w:tcBorders>
      </w:tcPr>
    </w:tblStylePr>
  </w:style>
  <w:style w:type="table" w:styleId="LightGrid-Accent6">
    <w:name w:val="Light Grid Accent 6"/>
    <w:basedOn w:val="TableNormal"/>
    <w:uiPriority w:val="62"/>
    <w:semiHidden/>
    <w:unhideWhenUsed/>
    <w:qFormat/>
    <w:tblPr>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auto"/>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auto"/>
        </w:tcBorders>
      </w:tcPr>
    </w:tblStylePr>
  </w:style>
  <w:style w:type="table" w:styleId="MediumShading1">
    <w:name w:val="Medium Shading 1"/>
    <w:basedOn w:val="TableNormal"/>
    <w:uiPriority w:val="63"/>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qFormat/>
    <w:tblPr>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tblBorders>
    </w:tblPr>
    <w:tblStylePr w:type="firstRow">
      <w:pPr>
        <w:spacing w:before="0" w:after="0" w:line="240" w:lineRule="auto"/>
      </w:pPr>
      <w:rPr>
        <w:b/>
        <w:bCs/>
        <w:color w:val="FFFFFF" w:themeColor="background1"/>
      </w:rPr>
      <w:tblPr/>
      <w:tcPr>
        <w:tc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shd w:val="clear" w:color="auto" w:fill="0096CE" w:themeFill="accent1"/>
      </w:tcPr>
    </w:tblStylePr>
    <w:tblStylePr w:type="lastRow">
      <w:pPr>
        <w:spacing w:before="0" w:after="0" w:line="240" w:lineRule="auto"/>
      </w:pPr>
      <w:rPr>
        <w:b/>
        <w:bCs/>
      </w:rPr>
      <w:tblPr/>
      <w:tcPr>
        <w:tcBorders>
          <w:top w:val="double" w:sz="6"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qFormat/>
    <w:tblPr>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qFormat/>
    <w:tblPr>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qFormat/>
    <w:tblPr>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tblBorders>
    </w:tblPr>
    <w:tblStylePr w:type="firstRow">
      <w:pPr>
        <w:spacing w:before="0" w:after="0" w:line="240" w:lineRule="auto"/>
      </w:pPr>
      <w:rPr>
        <w:b/>
        <w:bCs/>
        <w:color w:val="FFFFFF" w:themeColor="background1"/>
      </w:rPr>
      <w:tblPr/>
      <w:tcPr>
        <w:tc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shd w:val="clear" w:color="auto" w:fill="6ABBE0" w:themeFill="accent4"/>
      </w:tcPr>
    </w:tblStylePr>
    <w:tblStylePr w:type="lastRow">
      <w:pPr>
        <w:spacing w:before="0" w:after="0" w:line="240" w:lineRule="auto"/>
      </w:pPr>
      <w:rPr>
        <w:b/>
        <w:bCs/>
      </w:rPr>
      <w:tblPr/>
      <w:tcPr>
        <w:tcBorders>
          <w:top w:val="double" w:sz="6"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qFormat/>
    <w:tblPr>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tblBorders>
    </w:tblPr>
    <w:tblStylePr w:type="firstRow">
      <w:pPr>
        <w:spacing w:before="0" w:after="0" w:line="240" w:lineRule="auto"/>
      </w:pPr>
      <w:rPr>
        <w:b/>
        <w:bCs/>
        <w:color w:val="FFFFFF" w:themeColor="background1"/>
      </w:rPr>
      <w:tblPr/>
      <w:tcPr>
        <w:tc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shd w:val="clear" w:color="auto" w:fill="FF6927" w:themeFill="accent5"/>
      </w:tcPr>
    </w:tblStylePr>
    <w:tblStylePr w:type="lastRow">
      <w:pPr>
        <w:spacing w:before="0" w:after="0" w:line="240" w:lineRule="auto"/>
      </w:pPr>
      <w:rPr>
        <w:b/>
        <w:bCs/>
      </w:rPr>
      <w:tblPr/>
      <w:tcPr>
        <w:tcBorders>
          <w:top w:val="double" w:sz="6"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qFormat/>
    <w:tblPr>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List1">
    <w:name w:val="Medium List 1"/>
    <w:basedOn w:val="TableNormal"/>
    <w:uiPriority w:val="65"/>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qFormat/>
    <w:rPr>
      <w:color w:val="000000" w:themeColor="text1"/>
    </w:rPr>
    <w:tblPr>
      <w:tblBorders>
        <w:top w:val="single" w:sz="8" w:space="0" w:color="0096CE" w:themeColor="accent1"/>
        <w:bottom w:val="single" w:sz="8" w:space="0" w:color="0096CE" w:themeColor="accent1"/>
      </w:tblBorders>
    </w:tblPr>
    <w:tblStylePr w:type="firstRow">
      <w:rPr>
        <w:rFonts w:asciiTheme="majorHAnsi" w:eastAsiaTheme="majorEastAsia" w:hAnsiTheme="majorHAnsi" w:cstheme="majorBidi"/>
      </w:rPr>
      <w:tblPr/>
      <w:tcPr>
        <w:tcBorders>
          <w:top w:val="nil"/>
          <w:bottom w:val="single" w:sz="8" w:space="0" w:color="0096CE" w:themeColor="accent1"/>
        </w:tcBorders>
      </w:tcPr>
    </w:tblStylePr>
    <w:tblStylePr w:type="lastRow">
      <w:rPr>
        <w:b/>
        <w:bCs/>
        <w:color w:val="071F28" w:themeColor="text2"/>
      </w:rPr>
      <w:tblPr/>
      <w:tcPr>
        <w:tcBorders>
          <w:top w:val="single" w:sz="8" w:space="0" w:color="0096CE" w:themeColor="accent1"/>
          <w:bottom w:val="single" w:sz="8" w:space="0" w:color="0096CE" w:themeColor="accent1"/>
        </w:tcBorders>
      </w:tcPr>
    </w:tblStylePr>
    <w:tblStylePr w:type="firstCol">
      <w:rPr>
        <w:b/>
        <w:bCs/>
      </w:rPr>
    </w:tblStylePr>
    <w:tblStylePr w:type="lastCol">
      <w:rPr>
        <w:b/>
        <w:bCs/>
      </w:rPr>
      <w:tblPr/>
      <w:tcPr>
        <w:tcBorders>
          <w:top w:val="single" w:sz="8" w:space="0" w:color="0096CE" w:themeColor="accent1"/>
          <w:bottom w:val="single" w:sz="8" w:space="0" w:color="0096CE" w:themeColor="accent1"/>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MediumList1-Accent2">
    <w:name w:val="Medium List 1 Accent 2"/>
    <w:basedOn w:val="TableNormal"/>
    <w:uiPriority w:val="65"/>
    <w:semiHidden/>
    <w:unhideWhenUsed/>
    <w:qFormat/>
    <w:rPr>
      <w:color w:val="000000" w:themeColor="text1"/>
    </w:rPr>
    <w:tblPr>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qFormat/>
    <w:rPr>
      <w:color w:val="000000" w:themeColor="text1"/>
    </w:rPr>
    <w:tblPr>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qFormat/>
    <w:rPr>
      <w:color w:val="000000" w:themeColor="text1"/>
    </w:rPr>
    <w:tblPr>
      <w:tblBorders>
        <w:top w:val="single" w:sz="8" w:space="0" w:color="6ABBE0" w:themeColor="accent4"/>
        <w:bottom w:val="single" w:sz="8" w:space="0" w:color="6ABBE0" w:themeColor="accent4"/>
      </w:tblBorders>
    </w:tblPr>
    <w:tblStylePr w:type="firstRow">
      <w:rPr>
        <w:rFonts w:asciiTheme="majorHAnsi" w:eastAsiaTheme="majorEastAsia" w:hAnsiTheme="majorHAnsi" w:cstheme="majorBidi"/>
      </w:rPr>
      <w:tblPr/>
      <w:tcPr>
        <w:tcBorders>
          <w:top w:val="nil"/>
          <w:bottom w:val="single" w:sz="8" w:space="0" w:color="6ABBE0" w:themeColor="accent4"/>
        </w:tcBorders>
      </w:tcPr>
    </w:tblStylePr>
    <w:tblStylePr w:type="lastRow">
      <w:rPr>
        <w:b/>
        <w:bCs/>
        <w:color w:val="071F28" w:themeColor="text2"/>
      </w:rPr>
      <w:tblPr/>
      <w:tcPr>
        <w:tcBorders>
          <w:top w:val="single" w:sz="8" w:space="0" w:color="6ABBE0" w:themeColor="accent4"/>
          <w:bottom w:val="single" w:sz="8" w:space="0" w:color="6ABBE0" w:themeColor="accent4"/>
        </w:tcBorders>
      </w:tcPr>
    </w:tblStylePr>
    <w:tblStylePr w:type="firstCol">
      <w:rPr>
        <w:b/>
        <w:bCs/>
      </w:rPr>
    </w:tblStylePr>
    <w:tblStylePr w:type="lastCol">
      <w:rPr>
        <w:b/>
        <w:bCs/>
      </w:rPr>
      <w:tblPr/>
      <w:tcPr>
        <w:tcBorders>
          <w:top w:val="single" w:sz="8" w:space="0" w:color="6ABBE0" w:themeColor="accent4"/>
          <w:bottom w:val="single" w:sz="8" w:space="0" w:color="6ABBE0" w:themeColor="accent4"/>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MediumList1-Accent5">
    <w:name w:val="Medium List 1 Accent 5"/>
    <w:basedOn w:val="TableNormal"/>
    <w:uiPriority w:val="65"/>
    <w:semiHidden/>
    <w:unhideWhenUsed/>
    <w:qFormat/>
    <w:rPr>
      <w:color w:val="000000" w:themeColor="text1"/>
    </w:rPr>
    <w:tblPr>
      <w:tblBorders>
        <w:top w:val="single" w:sz="8" w:space="0" w:color="FF6927" w:themeColor="accent5"/>
        <w:bottom w:val="single" w:sz="8" w:space="0" w:color="FF6927" w:themeColor="accent5"/>
      </w:tblBorders>
    </w:tblPr>
    <w:tblStylePr w:type="firstRow">
      <w:rPr>
        <w:rFonts w:asciiTheme="majorHAnsi" w:eastAsiaTheme="majorEastAsia" w:hAnsiTheme="majorHAnsi" w:cstheme="majorBidi"/>
      </w:rPr>
      <w:tblPr/>
      <w:tcPr>
        <w:tcBorders>
          <w:top w:val="nil"/>
          <w:bottom w:val="single" w:sz="8" w:space="0" w:color="FF6927" w:themeColor="accent5"/>
        </w:tcBorders>
      </w:tcPr>
    </w:tblStylePr>
    <w:tblStylePr w:type="lastRow">
      <w:rPr>
        <w:b/>
        <w:bCs/>
        <w:color w:val="071F28" w:themeColor="text2"/>
      </w:rPr>
      <w:tblPr/>
      <w:tcPr>
        <w:tcBorders>
          <w:top w:val="single" w:sz="8" w:space="0" w:color="FF6927" w:themeColor="accent5"/>
          <w:bottom w:val="single" w:sz="8" w:space="0" w:color="FF6927" w:themeColor="accent5"/>
        </w:tcBorders>
      </w:tcPr>
    </w:tblStylePr>
    <w:tblStylePr w:type="firstCol">
      <w:rPr>
        <w:b/>
        <w:bCs/>
      </w:rPr>
    </w:tblStylePr>
    <w:tblStylePr w:type="lastCol">
      <w:rPr>
        <w:b/>
        <w:bCs/>
      </w:rPr>
      <w:tblPr/>
      <w:tcPr>
        <w:tcBorders>
          <w:top w:val="single" w:sz="8" w:space="0" w:color="FF6927" w:themeColor="accent5"/>
          <w:bottom w:val="single" w:sz="8" w:space="0" w:color="FF6927" w:themeColor="accent5"/>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MediumList1-Accent6">
    <w:name w:val="Medium List 1 Accent 6"/>
    <w:basedOn w:val="TableNormal"/>
    <w:uiPriority w:val="65"/>
    <w:semiHidden/>
    <w:unhideWhenUsed/>
    <w:qFormat/>
    <w:rPr>
      <w:color w:val="000000" w:themeColor="text1"/>
    </w:rPr>
    <w:tblPr>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qFormat/>
    <w:rPr>
      <w:rFonts w:asciiTheme="majorHAnsi" w:eastAsiaTheme="majorEastAsia" w:hAnsiTheme="majorHAnsi" w:cstheme="majorBidi"/>
      <w:color w:val="000000" w:themeColor="text1"/>
    </w:rPr>
    <w:tblPr>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rPr>
        <w:sz w:val="24"/>
        <w:szCs w:val="24"/>
      </w:rPr>
      <w:tblPr/>
      <w:tcPr>
        <w:tcBorders>
          <w:top w:val="nil"/>
          <w:left w:val="nil"/>
          <w:bottom w:val="single" w:sz="24" w:space="0" w:color="0096C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CE" w:themeColor="accent1"/>
          <w:insideH w:val="nil"/>
          <w:insideV w:val="nil"/>
        </w:tcBorders>
        <w:shd w:val="clear" w:color="auto" w:fill="FFFFFF" w:themeFill="background1"/>
      </w:tcPr>
    </w:tblStylePr>
    <w:tblStylePr w:type="lastCol">
      <w:tblPr/>
      <w:tcPr>
        <w:tcBorders>
          <w:top w:val="nil"/>
          <w:left w:val="single" w:sz="8" w:space="0" w:color="0096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qFormat/>
    <w:rPr>
      <w:rFonts w:asciiTheme="majorHAnsi" w:eastAsiaTheme="majorEastAsia" w:hAnsiTheme="majorHAnsi" w:cstheme="majorBidi"/>
      <w:color w:val="000000" w:themeColor="text1"/>
    </w:rPr>
    <w:tblPr>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qFormat/>
    <w:rPr>
      <w:rFonts w:asciiTheme="majorHAnsi" w:eastAsiaTheme="majorEastAsia" w:hAnsiTheme="majorHAnsi" w:cstheme="majorBidi"/>
      <w:color w:val="000000" w:themeColor="text1"/>
    </w:rPr>
    <w:tblPr>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qFormat/>
    <w:rPr>
      <w:rFonts w:asciiTheme="majorHAnsi" w:eastAsiaTheme="majorEastAsia" w:hAnsiTheme="majorHAnsi" w:cstheme="majorBidi"/>
      <w:color w:val="000000" w:themeColor="text1"/>
    </w:rPr>
    <w:tblPr>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rPr>
        <w:sz w:val="24"/>
        <w:szCs w:val="24"/>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BBE0" w:themeColor="accent4"/>
          <w:insideH w:val="nil"/>
          <w:insideV w:val="nil"/>
        </w:tcBorders>
        <w:shd w:val="clear" w:color="auto" w:fill="FFFFFF" w:themeFill="background1"/>
      </w:tcPr>
    </w:tblStylePr>
    <w:tblStylePr w:type="lastCol">
      <w:tblPr/>
      <w:tcPr>
        <w:tcBorders>
          <w:top w:val="nil"/>
          <w:left w:val="single" w:sz="8" w:space="0" w:color="6ABBE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qFormat/>
    <w:rPr>
      <w:rFonts w:asciiTheme="majorHAnsi" w:eastAsiaTheme="majorEastAsia" w:hAnsiTheme="majorHAnsi" w:cstheme="majorBidi"/>
      <w:color w:val="000000" w:themeColor="text1"/>
    </w:rPr>
    <w:tblPr>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rPr>
        <w:sz w:val="24"/>
        <w:szCs w:val="24"/>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927" w:themeColor="accent5"/>
          <w:insideH w:val="nil"/>
          <w:insideV w:val="nil"/>
        </w:tcBorders>
        <w:shd w:val="clear" w:color="auto" w:fill="FFFFFF" w:themeFill="background1"/>
      </w:tcPr>
    </w:tblStylePr>
    <w:tblStylePr w:type="lastCol">
      <w:tblPr/>
      <w:tcPr>
        <w:tcBorders>
          <w:top w:val="nil"/>
          <w:left w:val="single" w:sz="8" w:space="0" w:color="FF692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qFormat/>
    <w:rPr>
      <w:rFonts w:asciiTheme="majorHAnsi" w:eastAsiaTheme="majorEastAsia" w:hAnsiTheme="majorHAnsi" w:cstheme="majorBidi"/>
      <w:color w:val="000000" w:themeColor="text1"/>
    </w:rPr>
    <w:tblPr>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qFormat/>
    <w:tblPr>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insideV w:val="single" w:sz="8" w:space="0" w:color="1BC0FF" w:themeColor="accent1" w:themeTint="BF"/>
      </w:tblBorders>
    </w:tblPr>
    <w:tcPr>
      <w:shd w:val="clear" w:color="auto" w:fill="B3EAFF" w:themeFill="accent1" w:themeFillTint="3F"/>
    </w:tcPr>
    <w:tblStylePr w:type="firstRow">
      <w:rPr>
        <w:b/>
        <w:bCs/>
      </w:rPr>
    </w:tblStylePr>
    <w:tblStylePr w:type="lastRow">
      <w:rPr>
        <w:b/>
        <w:bCs/>
      </w:rPr>
      <w:tblPr/>
      <w:tcPr>
        <w:tcBorders>
          <w:top w:val="single" w:sz="18" w:space="0" w:color="1BC0FF" w:themeColor="accent1" w:themeTint="BF"/>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MediumGrid1-Accent2">
    <w:name w:val="Medium Grid 1 Accent 2"/>
    <w:basedOn w:val="TableNormal"/>
    <w:uiPriority w:val="67"/>
    <w:semiHidden/>
    <w:unhideWhenUsed/>
    <w:qFormat/>
    <w:tblPr>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qFormat/>
    <w:tblPr>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qFormat/>
    <w:tblPr>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insideV w:val="single" w:sz="8" w:space="0" w:color="8FCCE7" w:themeColor="accent4" w:themeTint="BF"/>
      </w:tblBorders>
    </w:tblPr>
    <w:tcPr>
      <w:shd w:val="clear" w:color="auto" w:fill="DAEEF7" w:themeFill="accent4" w:themeFillTint="3F"/>
    </w:tcPr>
    <w:tblStylePr w:type="firstRow">
      <w:rPr>
        <w:b/>
        <w:bCs/>
      </w:rPr>
    </w:tblStylePr>
    <w:tblStylePr w:type="lastRow">
      <w:rPr>
        <w:b/>
        <w:bCs/>
      </w:rPr>
      <w:tblPr/>
      <w:tcPr>
        <w:tcBorders>
          <w:top w:val="single" w:sz="18" w:space="0" w:color="8FCCE7" w:themeColor="accent4" w:themeTint="BF"/>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MediumGrid1-Accent5">
    <w:name w:val="Medium Grid 1 Accent 5"/>
    <w:basedOn w:val="TableNormal"/>
    <w:uiPriority w:val="67"/>
    <w:semiHidden/>
    <w:unhideWhenUsed/>
    <w:qFormat/>
    <w:tblPr>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insideV w:val="single" w:sz="8" w:space="0" w:color="FF8D5D" w:themeColor="accent5" w:themeTint="BF"/>
      </w:tblBorders>
    </w:tblPr>
    <w:tcPr>
      <w:shd w:val="clear" w:color="auto" w:fill="FFD9C9" w:themeFill="accent5" w:themeFillTint="3F"/>
    </w:tcPr>
    <w:tblStylePr w:type="firstRow">
      <w:rPr>
        <w:b/>
        <w:bCs/>
      </w:rPr>
    </w:tblStylePr>
    <w:tblStylePr w:type="lastRow">
      <w:rPr>
        <w:b/>
        <w:bCs/>
      </w:rPr>
      <w:tblPr/>
      <w:tcPr>
        <w:tcBorders>
          <w:top w:val="single" w:sz="18" w:space="0" w:color="FF8D5D" w:themeColor="accent5" w:themeTint="BF"/>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MediumGrid1-Accent6">
    <w:name w:val="Medium Grid 1 Accent 6"/>
    <w:basedOn w:val="TableNormal"/>
    <w:uiPriority w:val="67"/>
    <w:semiHidden/>
    <w:unhideWhenUsed/>
    <w:qFormat/>
    <w:tblPr>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qFormat/>
    <w:rPr>
      <w:rFonts w:asciiTheme="majorHAnsi" w:eastAsiaTheme="majorEastAsia" w:hAnsiTheme="majorHAnsi" w:cstheme="majorBidi"/>
      <w:color w:val="000000" w:themeColor="text1"/>
    </w:rPr>
    <w:tblPr>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sz="6" w:space="0" w:color="auto"/>
          <w:insideV w:val="single" w:sz="6" w:space="0" w:color="auto"/>
        </w:tcBorders>
        <w:shd w:val="clear" w:color="auto" w:fill="67D5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qFormat/>
    <w:rPr>
      <w:rFonts w:asciiTheme="majorHAnsi" w:eastAsiaTheme="majorEastAsia" w:hAnsiTheme="majorHAnsi" w:cstheme="majorBidi"/>
      <w:color w:val="000000" w:themeColor="text1"/>
    </w:rPr>
    <w:tblPr>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auto"/>
          <w:insideV w:val="single" w:sz="6" w:space="0" w:color="auto"/>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qFormat/>
    <w:rPr>
      <w:rFonts w:asciiTheme="majorHAnsi" w:eastAsiaTheme="majorEastAsia" w:hAnsiTheme="majorHAnsi" w:cstheme="majorBidi"/>
      <w:color w:val="000000" w:themeColor="text1"/>
    </w:rPr>
    <w:tblPr>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auto"/>
          <w:insideV w:val="single" w:sz="6" w:space="0" w:color="auto"/>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qFormat/>
    <w:rPr>
      <w:rFonts w:asciiTheme="majorHAnsi" w:eastAsiaTheme="majorEastAsia" w:hAnsiTheme="majorHAnsi" w:cstheme="majorBidi"/>
      <w:color w:val="000000" w:themeColor="text1"/>
    </w:rPr>
    <w:tblPr>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sz="6" w:space="0" w:color="auto"/>
          <w:insideV w:val="single" w:sz="6" w:space="0" w:color="auto"/>
        </w:tcBorders>
        <w:shd w:val="clear" w:color="auto" w:fill="B4DDE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qFormat/>
    <w:rPr>
      <w:rFonts w:asciiTheme="majorHAnsi" w:eastAsiaTheme="majorEastAsia" w:hAnsiTheme="majorHAnsi" w:cstheme="majorBidi"/>
      <w:color w:val="000000" w:themeColor="text1"/>
    </w:rPr>
    <w:tblPr>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sz="6" w:space="0" w:color="auto"/>
          <w:insideV w:val="single" w:sz="6" w:space="0" w:color="auto"/>
        </w:tcBorders>
        <w:shd w:val="clear" w:color="auto" w:fill="FFB39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qFormat/>
    <w:rPr>
      <w:rFonts w:asciiTheme="majorHAnsi" w:eastAsiaTheme="majorEastAsia" w:hAnsiTheme="majorHAnsi" w:cstheme="majorBidi"/>
      <w:color w:val="000000" w:themeColor="text1"/>
    </w:rPr>
    <w:tblPr>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auto"/>
          <w:insideV w:val="single" w:sz="6" w:space="0" w:color="auto"/>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96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96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5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7D5FF" w:themeFill="accent1" w:themeFillTint="7F"/>
      </w:tcPr>
    </w:tblStylePr>
  </w:style>
  <w:style w:type="table" w:styleId="MediumGrid3-Accent2">
    <w:name w:val="Medium Grid 3 Accent 2"/>
    <w:basedOn w:val="TableNormal"/>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CD69D" w:themeFill="accent2" w:themeFillTint="7F"/>
      </w:tcPr>
    </w:tblStylePr>
  </w:style>
  <w:style w:type="table" w:styleId="MediumGrid3-Accent3">
    <w:name w:val="Medium Grid 3 Accent 3"/>
    <w:basedOn w:val="TableNormal"/>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1F977" w:themeFill="accent3" w:themeFillTint="7F"/>
      </w:tcPr>
    </w:tblStylePr>
  </w:style>
  <w:style w:type="table" w:styleId="MediumGrid3-Accent4">
    <w:name w:val="Medium Grid 3 Accent 4"/>
    <w:basedOn w:val="TableNormal"/>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E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ABBE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ABBE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BBE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BBE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DE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4DDEF" w:themeFill="accent4" w:themeFillTint="7F"/>
      </w:tcPr>
    </w:tblStylePr>
  </w:style>
  <w:style w:type="table" w:styleId="MediumGrid3-Accent5">
    <w:name w:val="Medium Grid 3 Accent 5"/>
    <w:basedOn w:val="TableNormal"/>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692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692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92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92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39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B393" w:themeFill="accent5" w:themeFillTint="7F"/>
      </w:tcPr>
    </w:tblStylePr>
  </w:style>
  <w:style w:type="table" w:styleId="MediumGrid3-Accent6">
    <w:name w:val="Medium Grid 3 Accent 6"/>
    <w:basedOn w:val="TableNormal"/>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79DD2" w:themeFill="accent6" w:themeFillTint="7F"/>
      </w:tcPr>
    </w:tblStylePr>
  </w:style>
  <w:style w:type="table" w:styleId="DarkList">
    <w:name w:val="Dark List"/>
    <w:basedOn w:val="TableNormal"/>
    <w:uiPriority w:val="70"/>
    <w:semiHidden/>
    <w:unhideWhenUsed/>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qFormat/>
    <w:rPr>
      <w:color w:val="FFFFFF" w:themeColor="background1"/>
    </w:rPr>
    <w:tblPr>
      <w:tblStyleRowBandSize w:val="1"/>
      <w:tblStyleColBandSize w:val="1"/>
    </w:tblPr>
    <w:tcPr>
      <w:shd w:val="clear" w:color="auto" w:fill="0096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F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DarkList-Accent2">
    <w:name w:val="Dark List Accent 2"/>
    <w:basedOn w:val="TableNormal"/>
    <w:uiPriority w:val="70"/>
    <w:semiHidden/>
    <w:unhideWhenUsed/>
    <w:qFormat/>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qFormat/>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qFormat/>
    <w:rPr>
      <w:color w:val="FFFFFF" w:themeColor="background1"/>
    </w:rPr>
    <w:tblPr>
      <w:tblStyleRowBandSize w:val="1"/>
      <w:tblStyleColBandSize w:val="1"/>
    </w:tblPr>
    <w:tcPr>
      <w:shd w:val="clear" w:color="auto" w:fill="6ABBE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A99C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DarkList-Accent5">
    <w:name w:val="Dark List Accent 5"/>
    <w:basedOn w:val="TableNormal"/>
    <w:uiPriority w:val="70"/>
    <w:semiHidden/>
    <w:unhideWhenUsed/>
    <w:qFormat/>
    <w:rPr>
      <w:color w:val="FFFFFF" w:themeColor="background1"/>
    </w:rPr>
    <w:tblPr>
      <w:tblStyleRowBandSize w:val="1"/>
      <w:tblStyleColBandSize w:val="1"/>
    </w:tblPr>
    <w:tcPr>
      <w:shd w:val="clear" w:color="auto" w:fill="FF692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C4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DarkList-Accent6">
    <w:name w:val="Dark List Accent 6"/>
    <w:basedOn w:val="TableNormal"/>
    <w:uiPriority w:val="70"/>
    <w:semiHidden/>
    <w:unhideWhenUsed/>
    <w:qFormat/>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table" w:styleId="ColorfulShading">
    <w:name w:val="Colorful Shading"/>
    <w:basedOn w:val="TableNormal"/>
    <w:uiPriority w:val="71"/>
    <w:semiHidden/>
    <w:unhideWhenUsed/>
    <w:qFormat/>
    <w:rPr>
      <w:color w:val="000000" w:themeColor="text1"/>
    </w:rPr>
    <w:tblPr>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qFormat/>
    <w:rPr>
      <w:color w:val="000000" w:themeColor="text1"/>
    </w:rPr>
    <w:tblPr>
      <w:tblBorders>
        <w:top w:val="single" w:sz="24" w:space="0" w:color="94A545" w:themeColor="accent2"/>
        <w:left w:val="single" w:sz="4" w:space="0" w:color="0096CE" w:themeColor="accent1"/>
        <w:bottom w:val="single" w:sz="4" w:space="0" w:color="0096CE" w:themeColor="accent1"/>
        <w:right w:val="single" w:sz="4" w:space="0" w:color="0096CE" w:themeColor="accent1"/>
        <w:insideH w:val="single" w:sz="4" w:space="0" w:color="FFFFFF" w:themeColor="background1"/>
        <w:insideV w:val="single" w:sz="4" w:space="0" w:color="FFFFFF" w:themeColor="background1"/>
      </w:tblBorders>
    </w:tblPr>
    <w:tcPr>
      <w:shd w:val="clear" w:color="auto" w:fill="E1F6FF"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qFormat/>
    <w:rPr>
      <w:color w:val="000000" w:themeColor="text1"/>
    </w:rPr>
    <w:tblPr>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qFormat/>
    <w:rPr>
      <w:color w:val="000000" w:themeColor="text1"/>
    </w:rPr>
    <w:tblPr>
      <w:tblBorders>
        <w:top w:val="single" w:sz="24" w:space="0" w:color="6ABBE0"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qFormat/>
    <w:rPr>
      <w:color w:val="000000" w:themeColor="text1"/>
    </w:rPr>
    <w:tblPr>
      <w:tblBorders>
        <w:top w:val="single" w:sz="24" w:space="0" w:color="CDDA09" w:themeColor="accent3"/>
        <w:left w:val="single" w:sz="4" w:space="0" w:color="6ABBE0" w:themeColor="accent4"/>
        <w:bottom w:val="single" w:sz="4" w:space="0" w:color="6ABBE0" w:themeColor="accent4"/>
        <w:right w:val="single" w:sz="4" w:space="0" w:color="6ABBE0" w:themeColor="accent4"/>
        <w:insideH w:val="single" w:sz="4" w:space="0" w:color="FFFFFF" w:themeColor="background1"/>
        <w:insideV w:val="single" w:sz="4" w:space="0" w:color="FFFFFF" w:themeColor="background1"/>
      </w:tblBorders>
    </w:tblPr>
    <w:tcPr>
      <w:shd w:val="clear" w:color="auto" w:fill="F0F8FC"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qFormat/>
    <w:rPr>
      <w:color w:val="000000" w:themeColor="text1"/>
    </w:rPr>
    <w:tblPr>
      <w:tblBorders>
        <w:top w:val="single" w:sz="24" w:space="0" w:color="8A479B" w:themeColor="accent6"/>
        <w:left w:val="single" w:sz="4" w:space="0" w:color="FF6927" w:themeColor="accent5"/>
        <w:bottom w:val="single" w:sz="4" w:space="0" w:color="FF6927" w:themeColor="accent5"/>
        <w:right w:val="single" w:sz="4" w:space="0" w:color="FF6927" w:themeColor="accent5"/>
        <w:insideH w:val="single" w:sz="4" w:space="0" w:color="FFFFFF" w:themeColor="background1"/>
        <w:insideV w:val="single" w:sz="4" w:space="0" w:color="FFFFFF" w:themeColor="background1"/>
      </w:tblBorders>
    </w:tblPr>
    <w:tcPr>
      <w:shd w:val="clear" w:color="auto" w:fill="FFF0E9"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qFormat/>
    <w:rPr>
      <w:color w:val="000000" w:themeColor="text1"/>
    </w:rPr>
    <w:tblPr>
      <w:tblBorders>
        <w:top w:val="single" w:sz="24" w:space="0" w:color="FF6927"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qFormat/>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ColorfulList-Accent2">
    <w:name w:val="Colorful List Accent 2"/>
    <w:basedOn w:val="TableNormal"/>
    <w:uiPriority w:val="72"/>
    <w:semiHidden/>
    <w:unhideWhenUsed/>
    <w:qFormat/>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qFormat/>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33A2D4" w:themeFill="accent4" w:themeFillShade="CC"/>
      </w:tcPr>
    </w:tblStylePr>
    <w:tblStylePr w:type="lastRow">
      <w:rPr>
        <w:b/>
        <w:bCs/>
        <w:color w:val="33A2D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qFormat/>
    <w:rPr>
      <w:color w:val="000000" w:themeColor="text1"/>
    </w:rPr>
    <w:tblPr>
      <w:tblStyleRowBandSize w:val="1"/>
      <w:tblStyleColBandSize w:val="1"/>
    </w:tblPr>
    <w:tcPr>
      <w:shd w:val="clear" w:color="auto" w:fill="F0F8FC"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ColorfulList-Accent5">
    <w:name w:val="Colorful List Accent 5"/>
    <w:basedOn w:val="TableNormal"/>
    <w:uiPriority w:val="72"/>
    <w:semiHidden/>
    <w:unhideWhenUsed/>
    <w:qFormat/>
    <w:rPr>
      <w:color w:val="000000" w:themeColor="text1"/>
    </w:rPr>
    <w:tblPr>
      <w:tblStyleRowBandSize w:val="1"/>
      <w:tblStyleColBandSize w:val="1"/>
    </w:tblPr>
    <w:tcPr>
      <w:shd w:val="clear" w:color="auto" w:fill="FFF0E9"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ColorfulList-Accent6">
    <w:name w:val="Colorful List Accent 6"/>
    <w:basedOn w:val="TableNormal"/>
    <w:uiPriority w:val="72"/>
    <w:semiHidden/>
    <w:unhideWhenUsed/>
    <w:qFormat/>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EB4600" w:themeFill="accent5" w:themeFillShade="CC"/>
      </w:tcPr>
    </w:tblStylePr>
    <w:tblStylePr w:type="lastRow">
      <w:rPr>
        <w:b/>
        <w:bCs/>
        <w:color w:val="EB46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Grid">
    <w:name w:val="Colorful Grid"/>
    <w:basedOn w:val="TableNormal"/>
    <w:uiPriority w:val="73"/>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qFormat/>
    <w:rPr>
      <w:color w:val="000000" w:themeColor="text1"/>
    </w:rPr>
    <w:tblPr>
      <w:tblBorders>
        <w:insideH w:val="single" w:sz="4" w:space="0" w:color="FFFFFF" w:themeColor="background1"/>
      </w:tblBorders>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ColorfulGrid-Accent2">
    <w:name w:val="Colorful Grid Accent 2"/>
    <w:basedOn w:val="TableNormal"/>
    <w:uiPriority w:val="73"/>
    <w:semiHidden/>
    <w:unhideWhenUsed/>
    <w:qFormat/>
    <w:rPr>
      <w:color w:val="000000" w:themeColor="text1"/>
    </w:rPr>
    <w:tblPr>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qFormat/>
    <w:rPr>
      <w:color w:val="000000" w:themeColor="text1"/>
    </w:rPr>
    <w:tblPr>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qFormat/>
    <w:rPr>
      <w:color w:val="000000" w:themeColor="text1"/>
    </w:rPr>
    <w:tblPr>
      <w:tblBorders>
        <w:insideH w:val="single" w:sz="4" w:space="0" w:color="FFFFFF" w:themeColor="background1"/>
      </w:tblBorders>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ColorfulGrid-Accent5">
    <w:name w:val="Colorful Grid Accent 5"/>
    <w:basedOn w:val="TableNormal"/>
    <w:uiPriority w:val="73"/>
    <w:semiHidden/>
    <w:unhideWhenUsed/>
    <w:qFormat/>
    <w:rPr>
      <w:color w:val="000000" w:themeColor="text1"/>
    </w:rPr>
    <w:tblPr>
      <w:tblBorders>
        <w:insideH w:val="single" w:sz="4" w:space="0" w:color="FFFFFF" w:themeColor="background1"/>
      </w:tblBorders>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ColorfulGrid-Accent6">
    <w:name w:val="Colorful Grid Accent 6"/>
    <w:basedOn w:val="TableNormal"/>
    <w:uiPriority w:val="73"/>
    <w:semiHidden/>
    <w:unhideWhenUsed/>
    <w:qFormat/>
    <w:rPr>
      <w:color w:val="000000" w:themeColor="text1"/>
    </w:rPr>
    <w:tblPr>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customStyle="1" w:styleId="TableNormal0">
    <w:name w:val="TableNormal"/>
    <w:tblPr>
      <w:tblCellMar>
        <w:top w:w="0" w:type="dxa"/>
        <w:left w:w="0" w:type="dxa"/>
        <w:bottom w:w="0" w:type="dxa"/>
        <w:right w:w="0" w:type="dxa"/>
      </w:tblCellMar>
    </w:tblPr>
  </w:style>
  <w:style w:type="character" w:customStyle="1" w:styleId="TitleChar">
    <w:name w:val="Title Char"/>
    <w:basedOn w:val="DefaultParagraphFont"/>
    <w:uiPriority w:val="1"/>
    <w:qFormat/>
    <w:rPr>
      <w:rFonts w:asciiTheme="majorHAnsi" w:eastAsiaTheme="majorEastAsia" w:hAnsiTheme="majorHAnsi" w:cs="Tahoma (Headings CS)"/>
      <w:caps/>
      <w:color w:val="000000" w:themeColor="text1"/>
      <w:kern w:val="28"/>
      <w:sz w:val="56"/>
      <w:szCs w:val="40"/>
    </w:rPr>
  </w:style>
  <w:style w:type="character" w:customStyle="1" w:styleId="SubtitleChar">
    <w:name w:val="Subtitle Char"/>
    <w:basedOn w:val="DefaultParagraphFont"/>
    <w:uiPriority w:val="2"/>
    <w:qFormat/>
    <w:rPr>
      <w:rFonts w:cs="Tahoma (Body CS)"/>
      <w:b/>
      <w:caps/>
      <w:color w:val="000000" w:themeColor="text1"/>
      <w:spacing w:val="20"/>
      <w:sz w:val="28"/>
      <w:szCs w:val="28"/>
    </w:rPr>
  </w:style>
  <w:style w:type="character" w:customStyle="1" w:styleId="Heading1Char">
    <w:name w:val="Heading 1 Char"/>
    <w:basedOn w:val="DefaultParagraphFont"/>
    <w:uiPriority w:val="4"/>
    <w:qFormat/>
    <w:rPr>
      <w:rFonts w:asciiTheme="majorHAnsi" w:eastAsiaTheme="majorEastAsia" w:hAnsiTheme="majorHAnsi" w:cs="Tahoma (Headings CS)"/>
      <w:caps/>
      <w:color w:val="000000" w:themeColor="text1"/>
      <w:spacing w:val="10"/>
      <w:szCs w:val="28"/>
    </w:rPr>
  </w:style>
  <w:style w:type="character" w:customStyle="1" w:styleId="Heading2Char">
    <w:name w:val="Heading 2 Char"/>
    <w:basedOn w:val="DefaultParagraphFont"/>
    <w:uiPriority w:val="4"/>
    <w:qFormat/>
    <w:rPr>
      <w:rFonts w:ascii="Calibri" w:eastAsiaTheme="majorEastAsia" w:hAnsi="Calibri" w:cstheme="majorBidi"/>
      <w:b/>
      <w:color w:val="000000" w:themeColor="text1"/>
      <w:szCs w:val="24"/>
    </w:rPr>
  </w:style>
  <w:style w:type="paragraph" w:customStyle="1" w:styleId="ContactInfo">
    <w:name w:val="Contact Info"/>
    <w:uiPriority w:val="3"/>
    <w:qFormat/>
    <w:pPr>
      <w:jc w:val="right"/>
    </w:pPr>
    <w:rPr>
      <w:rFonts w:asciiTheme="minorHAnsi" w:eastAsia="Calibri" w:hAnsiTheme="minorHAnsi" w:cs="Tahoma (Body CS)"/>
      <w:caps/>
      <w:color w:val="000000" w:themeColor="text1"/>
      <w:spacing w:val="10"/>
      <w:sz w:val="22"/>
      <w:lang w:val="en"/>
    </w:rPr>
  </w:style>
  <w:style w:type="character" w:customStyle="1" w:styleId="BalloonTextChar">
    <w:name w:val="Balloon Text Char"/>
    <w:basedOn w:val="DefaultParagraphFont"/>
    <w:link w:val="BalloonText"/>
    <w:uiPriority w:val="99"/>
    <w:semiHidden/>
    <w:qFormat/>
    <w:rPr>
      <w:rFonts w:ascii="Segoe UI" w:hAnsi="Segoe UI" w:cs="Segoe UI"/>
      <w:szCs w:val="18"/>
    </w:rPr>
  </w:style>
  <w:style w:type="paragraph" w:customStyle="1" w:styleId="Bibliography1">
    <w:name w:val="Bibliography1"/>
    <w:uiPriority w:val="37"/>
    <w:semiHidden/>
    <w:qFormat/>
    <w:pPr>
      <w:spacing w:before="120"/>
    </w:pPr>
    <w:rPr>
      <w:rFonts w:ascii="Calibri" w:eastAsia="Calibri" w:hAnsi="Calibri" w:cs="Calibri"/>
      <w:color w:val="262626"/>
      <w:sz w:val="22"/>
      <w:szCs w:val="22"/>
      <w:lang w:val="en"/>
    </w:rPr>
  </w:style>
  <w:style w:type="character" w:customStyle="1" w:styleId="BodyTextChar">
    <w:name w:val="Body Text Char"/>
    <w:basedOn w:val="DefaultParagraphFont"/>
    <w:link w:val="BodyText"/>
    <w:uiPriority w:val="99"/>
    <w:semiHidden/>
    <w:qFormat/>
    <w:rPr>
      <w:rFonts w:ascii="Calibri" w:hAnsi="Calibri"/>
    </w:rPr>
  </w:style>
  <w:style w:type="character" w:customStyle="1" w:styleId="BodyText2Char">
    <w:name w:val="Body Text 2 Char"/>
    <w:basedOn w:val="DefaultParagraphFont"/>
    <w:link w:val="BodyText2"/>
    <w:uiPriority w:val="99"/>
    <w:semiHidden/>
    <w:qFormat/>
    <w:rPr>
      <w:rFonts w:ascii="Calibri" w:hAnsi="Calibri"/>
    </w:rPr>
  </w:style>
  <w:style w:type="character" w:customStyle="1" w:styleId="BodyText3Char">
    <w:name w:val="Body Text 3 Char"/>
    <w:basedOn w:val="DefaultParagraphFont"/>
    <w:link w:val="BodyText3"/>
    <w:uiPriority w:val="99"/>
    <w:semiHidden/>
    <w:qFormat/>
    <w:rPr>
      <w:rFonts w:ascii="Calibri" w:hAnsi="Calibri"/>
      <w:szCs w:val="16"/>
    </w:rPr>
  </w:style>
  <w:style w:type="character" w:customStyle="1" w:styleId="BodyTextFirstIndentChar">
    <w:name w:val="Body Text First Indent Char"/>
    <w:basedOn w:val="BodyTextChar"/>
    <w:link w:val="BodyTextFirstIndent"/>
    <w:uiPriority w:val="99"/>
    <w:semiHidden/>
    <w:qFormat/>
    <w:rPr>
      <w:rFonts w:ascii="Calibri" w:hAnsi="Calibri"/>
    </w:rPr>
  </w:style>
  <w:style w:type="character" w:customStyle="1" w:styleId="BodyTextIndentChar">
    <w:name w:val="Body Text Indent Char"/>
    <w:basedOn w:val="DefaultParagraphFont"/>
    <w:link w:val="BodyTextIndent"/>
    <w:uiPriority w:val="99"/>
    <w:semiHidden/>
    <w:qFormat/>
    <w:rPr>
      <w:rFonts w:ascii="Calibri" w:hAnsi="Calibri"/>
    </w:rPr>
  </w:style>
  <w:style w:type="character" w:customStyle="1" w:styleId="BodyTextFirstIndent2Char">
    <w:name w:val="Body Text First Indent 2 Char"/>
    <w:basedOn w:val="BodyTextIndentChar"/>
    <w:link w:val="BodyTextFirstIndent2"/>
    <w:uiPriority w:val="99"/>
    <w:semiHidden/>
    <w:qFormat/>
    <w:rPr>
      <w:rFonts w:ascii="Calibri" w:hAnsi="Calibri"/>
    </w:rPr>
  </w:style>
  <w:style w:type="character" w:customStyle="1" w:styleId="BodyTextIndent2Char">
    <w:name w:val="Body Text Indent 2 Char"/>
    <w:basedOn w:val="DefaultParagraphFont"/>
    <w:link w:val="BodyTextIndent2"/>
    <w:uiPriority w:val="99"/>
    <w:semiHidden/>
    <w:rPr>
      <w:rFonts w:ascii="Calibri" w:hAnsi="Calibri"/>
    </w:rPr>
  </w:style>
  <w:style w:type="character" w:customStyle="1" w:styleId="BodyTextIndent3Char">
    <w:name w:val="Body Text Indent 3 Char"/>
    <w:basedOn w:val="DefaultParagraphFont"/>
    <w:link w:val="BodyTextIndent3"/>
    <w:uiPriority w:val="99"/>
    <w:semiHidden/>
    <w:qFormat/>
    <w:rPr>
      <w:rFonts w:ascii="Calibri" w:hAnsi="Calibri"/>
      <w:szCs w:val="16"/>
    </w:rPr>
  </w:style>
  <w:style w:type="character" w:customStyle="1" w:styleId="BookTitle1">
    <w:name w:val="Book Title1"/>
    <w:basedOn w:val="DefaultParagraphFont"/>
    <w:uiPriority w:val="33"/>
    <w:semiHidden/>
    <w:qFormat/>
    <w:rPr>
      <w:b/>
      <w:bCs/>
      <w:i/>
      <w:iCs/>
      <w:spacing w:val="5"/>
    </w:rPr>
  </w:style>
  <w:style w:type="character" w:customStyle="1" w:styleId="ClosingChar">
    <w:name w:val="Closing Char"/>
    <w:basedOn w:val="DefaultParagraphFont"/>
    <w:link w:val="Closing"/>
    <w:uiPriority w:val="99"/>
    <w:semiHidden/>
    <w:qFormat/>
    <w:rPr>
      <w:rFonts w:ascii="Calibri" w:hAnsi="Calibri"/>
    </w:rPr>
  </w:style>
  <w:style w:type="character" w:customStyle="1" w:styleId="CommentTextChar">
    <w:name w:val="Comment Text Char"/>
    <w:basedOn w:val="DefaultParagraphFont"/>
    <w:link w:val="CommentText"/>
    <w:uiPriority w:val="99"/>
    <w:semiHidden/>
    <w:qFormat/>
    <w:rPr>
      <w:rFonts w:ascii="Calibri" w:hAnsi="Calibri"/>
      <w:szCs w:val="20"/>
    </w:rPr>
  </w:style>
  <w:style w:type="character" w:customStyle="1" w:styleId="CommentSubjectChar">
    <w:name w:val="Comment Subject Char"/>
    <w:basedOn w:val="CommentTextChar"/>
    <w:link w:val="CommentSubject"/>
    <w:uiPriority w:val="99"/>
    <w:semiHidden/>
    <w:qFormat/>
    <w:rPr>
      <w:rFonts w:ascii="Calibri" w:hAnsi="Calibri"/>
      <w:b/>
      <w:bCs/>
      <w:szCs w:val="20"/>
    </w:rPr>
  </w:style>
  <w:style w:type="character" w:customStyle="1" w:styleId="DocumentMapChar">
    <w:name w:val="Document Map Char"/>
    <w:basedOn w:val="DefaultParagraphFont"/>
    <w:link w:val="DocumentMap"/>
    <w:uiPriority w:val="99"/>
    <w:semiHidden/>
    <w:qFormat/>
    <w:rPr>
      <w:rFonts w:ascii="Segoe UI" w:hAnsi="Segoe UI" w:cs="Segoe UI"/>
      <w:szCs w:val="16"/>
    </w:rPr>
  </w:style>
  <w:style w:type="character" w:customStyle="1" w:styleId="E-mailSignatureChar">
    <w:name w:val="E-mail Signature Char"/>
    <w:basedOn w:val="DefaultParagraphFont"/>
    <w:link w:val="E-mailSignature"/>
    <w:uiPriority w:val="99"/>
    <w:semiHidden/>
    <w:qFormat/>
    <w:rPr>
      <w:rFonts w:ascii="Calibri" w:hAnsi="Calibri"/>
    </w:rPr>
  </w:style>
  <w:style w:type="character" w:customStyle="1" w:styleId="EndnoteTextChar">
    <w:name w:val="Endnote Text Char"/>
    <w:basedOn w:val="DefaultParagraphFont"/>
    <w:link w:val="EndnoteText"/>
    <w:uiPriority w:val="99"/>
    <w:semiHidden/>
    <w:qFormat/>
    <w:rPr>
      <w:rFonts w:ascii="Calibri" w:hAnsi="Calibri"/>
      <w:szCs w:val="20"/>
    </w:rPr>
  </w:style>
  <w:style w:type="character" w:customStyle="1" w:styleId="FootnoteTextChar">
    <w:name w:val="Footnote Text Char"/>
    <w:basedOn w:val="DefaultParagraphFont"/>
    <w:link w:val="FootnoteText"/>
    <w:uiPriority w:val="99"/>
    <w:semiHidden/>
    <w:qFormat/>
    <w:rPr>
      <w:rFonts w:ascii="Calibri" w:hAnsi="Calibri"/>
      <w:szCs w:val="20"/>
    </w:rPr>
  </w:style>
  <w:style w:type="table" w:customStyle="1" w:styleId="GridTable1Light1">
    <w:name w:val="Grid Table 1 Light1"/>
    <w:basedOn w:val="TableNormal"/>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qFormat/>
    <w:tblPr>
      <w:tblBorders>
        <w:top w:val="single" w:sz="4" w:space="0" w:color="85DDFF" w:themeColor="accent1" w:themeTint="66"/>
        <w:left w:val="single" w:sz="4" w:space="0" w:color="85DDFF" w:themeColor="accent1" w:themeTint="66"/>
        <w:bottom w:val="single" w:sz="4" w:space="0" w:color="85DDFF" w:themeColor="accent1" w:themeTint="66"/>
        <w:right w:val="single" w:sz="4" w:space="0" w:color="85DDFF" w:themeColor="accent1" w:themeTint="66"/>
        <w:insideH w:val="single" w:sz="4" w:space="0" w:color="85DDFF" w:themeColor="accent1" w:themeTint="66"/>
        <w:insideV w:val="single" w:sz="4" w:space="0" w:color="85DDFF" w:themeColor="accent1" w:themeTint="66"/>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2" w:space="0" w:color="48CCFF"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qFormat/>
    <w:tblPr>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qFormat/>
    <w:tblPr>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qFormat/>
    <w:tblPr>
      <w:tblBorders>
        <w:top w:val="single" w:sz="4" w:space="0" w:color="C3E3F2" w:themeColor="accent4" w:themeTint="66"/>
        <w:left w:val="single" w:sz="4" w:space="0" w:color="C3E3F2" w:themeColor="accent4" w:themeTint="66"/>
        <w:bottom w:val="single" w:sz="4" w:space="0" w:color="C3E3F2" w:themeColor="accent4" w:themeTint="66"/>
        <w:right w:val="single" w:sz="4" w:space="0" w:color="C3E3F2" w:themeColor="accent4" w:themeTint="66"/>
        <w:insideH w:val="single" w:sz="4" w:space="0" w:color="C3E3F2" w:themeColor="accent4" w:themeTint="66"/>
        <w:insideV w:val="single" w:sz="4" w:space="0" w:color="C3E3F2" w:themeColor="accent4" w:themeTint="66"/>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2" w:space="0" w:color="A5D6EC"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qFormat/>
    <w:tblPr>
      <w:tblBorders>
        <w:top w:val="single" w:sz="4" w:space="0" w:color="FFC2A8" w:themeColor="accent5" w:themeTint="66"/>
        <w:left w:val="single" w:sz="4" w:space="0" w:color="FFC2A8" w:themeColor="accent5" w:themeTint="66"/>
        <w:bottom w:val="single" w:sz="4" w:space="0" w:color="FFC2A8" w:themeColor="accent5" w:themeTint="66"/>
        <w:right w:val="single" w:sz="4" w:space="0" w:color="FFC2A8" w:themeColor="accent5" w:themeTint="66"/>
        <w:insideH w:val="single" w:sz="4" w:space="0" w:color="FFC2A8" w:themeColor="accent5" w:themeTint="66"/>
        <w:insideV w:val="single" w:sz="4" w:space="0" w:color="FFC2A8" w:themeColor="accent5" w:themeTint="66"/>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2" w:space="0" w:color="FFA47D"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qFormat/>
    <w:tblPr>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qFormat/>
    <w:tblPr>
      <w:tblBorders>
        <w:top w:val="single" w:sz="2" w:space="0" w:color="48CCFF" w:themeColor="accent1" w:themeTint="99"/>
        <w:bottom w:val="single" w:sz="2" w:space="0" w:color="48CCFF" w:themeColor="accent1" w:themeTint="99"/>
        <w:insideH w:val="single" w:sz="2" w:space="0" w:color="48CCFF" w:themeColor="accent1" w:themeTint="99"/>
        <w:insideV w:val="single" w:sz="2" w:space="0" w:color="48CCFF" w:themeColor="accent1" w:themeTint="99"/>
      </w:tblBorders>
    </w:tblPr>
    <w:tblStylePr w:type="firstRow">
      <w:rPr>
        <w:b/>
        <w:bCs/>
      </w:rPr>
      <w:tblPr/>
      <w:tcPr>
        <w:tcBorders>
          <w:top w:val="nil"/>
          <w:bottom w:val="single" w:sz="12" w:space="0" w:color="48CCFF" w:themeColor="accent1" w:themeTint="99"/>
          <w:insideH w:val="nil"/>
          <w:insideV w:val="nil"/>
        </w:tcBorders>
        <w:shd w:val="clear" w:color="auto" w:fill="FFFFFF" w:themeFill="background1"/>
      </w:tcPr>
    </w:tblStylePr>
    <w:tblStylePr w:type="lastRow">
      <w:rPr>
        <w:b/>
        <w:bCs/>
      </w:rPr>
      <w:tblPr/>
      <w:tcPr>
        <w:tcBorders>
          <w:top w:val="double" w:sz="2" w:space="0" w:color="48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GridTable2-Accent21">
    <w:name w:val="Grid Table 2 - Accent 21"/>
    <w:basedOn w:val="TableNormal"/>
    <w:uiPriority w:val="47"/>
    <w:qFormat/>
    <w:tblPr>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GridTable2-Accent31">
    <w:name w:val="Grid Table 2 - Accent 31"/>
    <w:basedOn w:val="TableNormal"/>
    <w:uiPriority w:val="47"/>
    <w:qFormat/>
    <w:tblPr>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GridTable2-Accent41">
    <w:name w:val="Grid Table 2 - Accent 41"/>
    <w:basedOn w:val="TableNormal"/>
    <w:uiPriority w:val="47"/>
    <w:qFormat/>
    <w:tblPr>
      <w:tblBorders>
        <w:top w:val="single" w:sz="2" w:space="0" w:color="A5D6EC" w:themeColor="accent4" w:themeTint="99"/>
        <w:bottom w:val="single" w:sz="2" w:space="0" w:color="A5D6EC" w:themeColor="accent4" w:themeTint="99"/>
        <w:insideH w:val="single" w:sz="2" w:space="0" w:color="A5D6EC" w:themeColor="accent4" w:themeTint="99"/>
        <w:insideV w:val="single" w:sz="2" w:space="0" w:color="A5D6EC" w:themeColor="accent4" w:themeTint="99"/>
      </w:tblBorders>
    </w:tblPr>
    <w:tblStylePr w:type="firstRow">
      <w:rPr>
        <w:b/>
        <w:bCs/>
      </w:rPr>
      <w:tblPr/>
      <w:tcPr>
        <w:tcBorders>
          <w:top w:val="nil"/>
          <w:bottom w:val="single" w:sz="12" w:space="0" w:color="A5D6EC" w:themeColor="accent4" w:themeTint="99"/>
          <w:insideH w:val="nil"/>
          <w:insideV w:val="nil"/>
        </w:tcBorders>
        <w:shd w:val="clear" w:color="auto" w:fill="FFFFFF" w:themeFill="background1"/>
      </w:tcPr>
    </w:tblStylePr>
    <w:tblStylePr w:type="lastRow">
      <w:rPr>
        <w:b/>
        <w:bCs/>
      </w:rPr>
      <w:tblPr/>
      <w:tcPr>
        <w:tcBorders>
          <w:top w:val="double" w:sz="2" w:space="0" w:color="A5D6E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GridTable2-Accent51">
    <w:name w:val="Grid Table 2 - Accent 51"/>
    <w:basedOn w:val="TableNormal"/>
    <w:uiPriority w:val="47"/>
    <w:qFormat/>
    <w:tblPr>
      <w:tblBorders>
        <w:top w:val="single" w:sz="2" w:space="0" w:color="FFA47D" w:themeColor="accent5" w:themeTint="99"/>
        <w:bottom w:val="single" w:sz="2" w:space="0" w:color="FFA47D" w:themeColor="accent5" w:themeTint="99"/>
        <w:insideH w:val="single" w:sz="2" w:space="0" w:color="FFA47D" w:themeColor="accent5" w:themeTint="99"/>
        <w:insideV w:val="single" w:sz="2" w:space="0" w:color="FFA47D" w:themeColor="accent5" w:themeTint="99"/>
      </w:tblBorders>
    </w:tblPr>
    <w:tblStylePr w:type="firstRow">
      <w:rPr>
        <w:b/>
        <w:bCs/>
      </w:rPr>
      <w:tblPr/>
      <w:tcPr>
        <w:tcBorders>
          <w:top w:val="nil"/>
          <w:bottom w:val="single" w:sz="12" w:space="0" w:color="FFA47D" w:themeColor="accent5" w:themeTint="99"/>
          <w:insideH w:val="nil"/>
          <w:insideV w:val="nil"/>
        </w:tcBorders>
        <w:shd w:val="clear" w:color="auto" w:fill="FFFFFF" w:themeFill="background1"/>
      </w:tcPr>
    </w:tblStylePr>
    <w:tblStylePr w:type="lastRow">
      <w:rPr>
        <w:b/>
        <w:bCs/>
      </w:rPr>
      <w:tblPr/>
      <w:tcPr>
        <w:tcBorders>
          <w:top w:val="double" w:sz="2" w:space="0" w:color="FFA47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GridTable2-Accent61">
    <w:name w:val="Grid Table 2 - Accent 61"/>
    <w:basedOn w:val="TableNormal"/>
    <w:uiPriority w:val="47"/>
    <w:qFormat/>
    <w:tblPr>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GridTable31">
    <w:name w:val="Grid Table 31"/>
    <w:basedOn w:val="TableNormal"/>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qFormat/>
    <w:tblPr>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customStyle="1" w:styleId="GridTable3-Accent21">
    <w:name w:val="Grid Table 3 - Accent 21"/>
    <w:basedOn w:val="TableNormal"/>
    <w:uiPriority w:val="48"/>
    <w:qFormat/>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customStyle="1" w:styleId="GridTable3-Accent31">
    <w:name w:val="Grid Table 3 - Accent 31"/>
    <w:basedOn w:val="TableNormal"/>
    <w:uiPriority w:val="48"/>
    <w:qFormat/>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customStyle="1" w:styleId="GridTable3-Accent41">
    <w:name w:val="Grid Table 3 - Accent 41"/>
    <w:basedOn w:val="TableNormal"/>
    <w:uiPriority w:val="48"/>
    <w:qFormat/>
    <w:tblPr>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customStyle="1" w:styleId="GridTable3-Accent51">
    <w:name w:val="Grid Table 3 - Accent 51"/>
    <w:basedOn w:val="TableNormal"/>
    <w:uiPriority w:val="48"/>
    <w:qFormat/>
    <w:tblPr>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customStyle="1" w:styleId="GridTable3-Accent61">
    <w:name w:val="Grid Table 3 - Accent 61"/>
    <w:basedOn w:val="TableNormal"/>
    <w:uiPriority w:val="48"/>
    <w:qFormat/>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customStyle="1" w:styleId="GridTable41">
    <w:name w:val="Grid Table 41"/>
    <w:basedOn w:val="TableNormal"/>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qFormat/>
    <w:tblPr>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insideV w:val="nil"/>
        </w:tcBorders>
        <w:shd w:val="clear" w:color="auto" w:fill="0096CE" w:themeFill="accent1"/>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GridTable4-Accent21">
    <w:name w:val="Grid Table 4 - Accent 21"/>
    <w:basedOn w:val="TableNormal"/>
    <w:uiPriority w:val="49"/>
    <w:qFormat/>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GridTable4-Accent31">
    <w:name w:val="Grid Table 4 - Accent 31"/>
    <w:basedOn w:val="TableNormal"/>
    <w:uiPriority w:val="49"/>
    <w:qFormat/>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GridTable4-Accent41">
    <w:name w:val="Grid Table 4 - Accent 41"/>
    <w:basedOn w:val="TableNormal"/>
    <w:uiPriority w:val="49"/>
    <w:qFormat/>
    <w:tblPr>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insideV w:val="nil"/>
        </w:tcBorders>
        <w:shd w:val="clear" w:color="auto" w:fill="6ABBE0" w:themeFill="accent4"/>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GridTable4-Accent51">
    <w:name w:val="Grid Table 4 - Accent 51"/>
    <w:basedOn w:val="TableNormal"/>
    <w:uiPriority w:val="49"/>
    <w:qFormat/>
    <w:tblPr>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insideV w:val="nil"/>
        </w:tcBorders>
        <w:shd w:val="clear" w:color="auto" w:fill="FF6927" w:themeFill="accent5"/>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GridTable4-Accent61">
    <w:name w:val="Grid Table 4 - Accent 61"/>
    <w:basedOn w:val="TableNormal"/>
    <w:uiPriority w:val="49"/>
    <w:qFormat/>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GridTable5Dark1">
    <w:name w:val="Grid Table 5 Dark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customStyle="1" w:styleId="GridTable5Dark-Accent31">
    <w:name w:val="Grid Table 5 Dark - Accent 3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customStyle="1" w:styleId="GridTable5Dark-Accent41">
    <w:name w:val="Grid Table 5 Dark - Accent 4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1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BBE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BBE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BBE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customStyle="1" w:styleId="GridTable5Dark-Accent51">
    <w:name w:val="Grid Table 5 Dark - Accent 5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0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92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92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92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customStyle="1" w:styleId="GridTable6Colorful1">
    <w:name w:val="Grid Table 6 Colorful1"/>
    <w:basedOn w:val="TableNormal"/>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qFormat/>
    <w:rPr>
      <w:color w:val="006F9A" w:themeColor="accent1" w:themeShade="BF"/>
    </w:rPr>
    <w:tblPr>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GridTable6Colorful-Accent21">
    <w:name w:val="Grid Table 6 Colorful - Accent 21"/>
    <w:basedOn w:val="TableNormal"/>
    <w:uiPriority w:val="51"/>
    <w:qFormat/>
    <w:rPr>
      <w:color w:val="6E7B33" w:themeColor="accent2" w:themeShade="BF"/>
    </w:rPr>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GridTable6Colorful-Accent31">
    <w:name w:val="Grid Table 6 Colorful - Accent 31"/>
    <w:basedOn w:val="TableNormal"/>
    <w:uiPriority w:val="51"/>
    <w:qFormat/>
    <w:rPr>
      <w:color w:val="99A306" w:themeColor="accent3" w:themeShade="BF"/>
    </w:rPr>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GridTable6Colorful-Accent41">
    <w:name w:val="Grid Table 6 Colorful - Accent 41"/>
    <w:basedOn w:val="TableNormal"/>
    <w:uiPriority w:val="51"/>
    <w:qFormat/>
    <w:rPr>
      <w:color w:val="2A99CC" w:themeColor="accent4" w:themeShade="BF"/>
    </w:rPr>
    <w:tblPr>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GridTable6Colorful-Accent51">
    <w:name w:val="Grid Table 6 Colorful - Accent 51"/>
    <w:basedOn w:val="TableNormal"/>
    <w:uiPriority w:val="51"/>
    <w:qFormat/>
    <w:rPr>
      <w:color w:val="DC4200" w:themeColor="accent5" w:themeShade="BF"/>
    </w:rPr>
    <w:tblPr>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GridTable6Colorful-Accent61">
    <w:name w:val="Grid Table 6 Colorful - Accent 61"/>
    <w:basedOn w:val="TableNormal"/>
    <w:uiPriority w:val="51"/>
    <w:qFormat/>
    <w:rPr>
      <w:color w:val="673573" w:themeColor="accent6" w:themeShade="BF"/>
    </w:rPr>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GridTable7Colorful1">
    <w:name w:val="Grid Table 7 Colorful1"/>
    <w:basedOn w:val="TableNormal"/>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qFormat/>
    <w:rPr>
      <w:color w:val="006F9A" w:themeColor="accent1" w:themeShade="BF"/>
    </w:rPr>
    <w:tblPr>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customStyle="1" w:styleId="GridTable7Colorful-Accent21">
    <w:name w:val="Grid Table 7 Colorful - Accent 21"/>
    <w:basedOn w:val="TableNormal"/>
    <w:uiPriority w:val="52"/>
    <w:qFormat/>
    <w:rPr>
      <w:color w:val="6E7B33" w:themeColor="accent2" w:themeShade="BF"/>
    </w:rPr>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customStyle="1" w:styleId="GridTable7Colorful-Accent31">
    <w:name w:val="Grid Table 7 Colorful - Accent 31"/>
    <w:basedOn w:val="TableNormal"/>
    <w:uiPriority w:val="52"/>
    <w:qFormat/>
    <w:rPr>
      <w:color w:val="99A306" w:themeColor="accent3" w:themeShade="BF"/>
    </w:rPr>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customStyle="1" w:styleId="GridTable7Colorful-Accent41">
    <w:name w:val="Grid Table 7 Colorful - Accent 41"/>
    <w:basedOn w:val="TableNormal"/>
    <w:uiPriority w:val="52"/>
    <w:qFormat/>
    <w:rPr>
      <w:color w:val="2A99CC" w:themeColor="accent4" w:themeShade="BF"/>
    </w:rPr>
    <w:tblPr>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customStyle="1" w:styleId="GridTable7Colorful-Accent51">
    <w:name w:val="Grid Table 7 Colorful - Accent 51"/>
    <w:basedOn w:val="TableNormal"/>
    <w:uiPriority w:val="52"/>
    <w:qFormat/>
    <w:rPr>
      <w:color w:val="DC4200" w:themeColor="accent5" w:themeShade="BF"/>
    </w:rPr>
    <w:tblPr>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customStyle="1" w:styleId="GridTable7Colorful-Accent61">
    <w:name w:val="Grid Table 7 Colorful - Accent 61"/>
    <w:basedOn w:val="TableNormal"/>
    <w:uiPriority w:val="52"/>
    <w:qFormat/>
    <w:rPr>
      <w:color w:val="673573" w:themeColor="accent6" w:themeShade="BF"/>
    </w:rPr>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eading3Char">
    <w:name w:val="Heading 3 Char"/>
    <w:basedOn w:val="DefaultParagraphFont"/>
    <w:uiPriority w:val="4"/>
    <w:qFormat/>
    <w:rPr>
      <w:rFonts w:ascii="Calibri" w:eastAsiaTheme="majorEastAsia" w:hAnsi="Calibri" w:cstheme="majorBidi"/>
      <w:color w:val="000000" w:themeColor="text1"/>
      <w:szCs w:val="24"/>
    </w:rPr>
  </w:style>
  <w:style w:type="character" w:customStyle="1" w:styleId="Heading4Char">
    <w:name w:val="Heading 4 Char"/>
    <w:basedOn w:val="DefaultParagraphFont"/>
    <w:uiPriority w:val="4"/>
    <w:semiHidden/>
    <w:qFormat/>
    <w:rPr>
      <w:rFonts w:ascii="Calibri" w:eastAsiaTheme="majorEastAsia" w:hAnsi="Calibri" w:cstheme="majorBidi"/>
      <w:iCs/>
      <w:color w:val="000000" w:themeColor="text1"/>
      <w:sz w:val="36"/>
    </w:rPr>
  </w:style>
  <w:style w:type="character" w:customStyle="1" w:styleId="Heading5Char">
    <w:name w:val="Heading 5 Char"/>
    <w:basedOn w:val="DefaultParagraphFont"/>
    <w:uiPriority w:val="4"/>
    <w:semiHidden/>
    <w:qFormat/>
    <w:rPr>
      <w:rFonts w:asciiTheme="majorHAnsi" w:eastAsiaTheme="majorEastAsia" w:hAnsiTheme="majorHAnsi" w:cstheme="majorBidi"/>
      <w:color w:val="006F9A" w:themeColor="accent1" w:themeShade="BF"/>
    </w:rPr>
  </w:style>
  <w:style w:type="character" w:customStyle="1" w:styleId="Heading6Char">
    <w:name w:val="Heading 6 Char"/>
    <w:basedOn w:val="DefaultParagraphFont"/>
    <w:uiPriority w:val="4"/>
    <w:semiHidden/>
    <w:qFormat/>
    <w:rPr>
      <w:rFonts w:asciiTheme="majorHAnsi" w:eastAsiaTheme="majorEastAsia" w:hAnsiTheme="majorHAnsi" w:cstheme="majorBidi"/>
      <w:color w:val="004A67" w:themeColor="accent1" w:themeShade="80"/>
    </w:rPr>
  </w:style>
  <w:style w:type="character" w:customStyle="1" w:styleId="Heading7Char">
    <w:name w:val="Heading 7 Char"/>
    <w:basedOn w:val="DefaultParagraphFont"/>
    <w:link w:val="Heading7"/>
    <w:uiPriority w:val="4"/>
    <w:semiHidden/>
    <w:qFormat/>
    <w:rPr>
      <w:rFonts w:asciiTheme="majorHAnsi" w:eastAsiaTheme="majorEastAsia" w:hAnsiTheme="majorHAnsi" w:cstheme="majorBidi"/>
      <w:i/>
      <w:iCs/>
      <w:color w:val="004A67" w:themeColor="accent1" w:themeShade="80"/>
    </w:rPr>
  </w:style>
  <w:style w:type="character" w:customStyle="1" w:styleId="Heading8Char">
    <w:name w:val="Heading 8 Char"/>
    <w:basedOn w:val="DefaultParagraphFont"/>
    <w:link w:val="Heading8"/>
    <w:uiPriority w:val="4"/>
    <w:semiHidden/>
    <w:qFormat/>
    <w:rPr>
      <w:rFonts w:asciiTheme="majorHAnsi" w:eastAsiaTheme="majorEastAsia" w:hAnsiTheme="majorHAnsi" w:cstheme="majorBidi"/>
      <w:color w:val="262626" w:themeColor="text1" w:themeTint="D9"/>
      <w:szCs w:val="21"/>
    </w:rPr>
  </w:style>
  <w:style w:type="character" w:customStyle="1" w:styleId="Heading9Char">
    <w:name w:val="Heading 9 Char"/>
    <w:basedOn w:val="DefaultParagraphFont"/>
    <w:link w:val="Heading9"/>
    <w:uiPriority w:val="4"/>
    <w:semiHidden/>
    <w:qFormat/>
    <w:rPr>
      <w:rFonts w:asciiTheme="majorHAnsi" w:eastAsiaTheme="majorEastAsia" w:hAnsiTheme="majorHAnsi" w:cstheme="majorBidi"/>
      <w:i/>
      <w:iCs/>
      <w:color w:val="262626" w:themeColor="text1" w:themeTint="D9"/>
      <w:szCs w:val="21"/>
    </w:rPr>
  </w:style>
  <w:style w:type="character" w:customStyle="1" w:styleId="HTMLAddressChar">
    <w:name w:val="HTML Address Char"/>
    <w:basedOn w:val="DefaultParagraphFont"/>
    <w:link w:val="HTMLAddress"/>
    <w:uiPriority w:val="99"/>
    <w:semiHidden/>
    <w:qFormat/>
    <w:rPr>
      <w:rFonts w:ascii="Calibri" w:hAnsi="Calibri"/>
      <w:i/>
      <w:iCs/>
    </w:rPr>
  </w:style>
  <w:style w:type="character" w:customStyle="1" w:styleId="HTMLPreformattedChar">
    <w:name w:val="HTML Preformatted Char"/>
    <w:basedOn w:val="DefaultParagraphFont"/>
    <w:link w:val="HTMLPreformatted"/>
    <w:uiPriority w:val="99"/>
    <w:semiHidden/>
    <w:qFormat/>
    <w:rPr>
      <w:rFonts w:ascii="Consolas" w:hAnsi="Consolas"/>
      <w:szCs w:val="20"/>
    </w:rPr>
  </w:style>
  <w:style w:type="character" w:customStyle="1" w:styleId="IntenseEmphasis1">
    <w:name w:val="Intense Emphasis1"/>
    <w:basedOn w:val="DefaultParagraphFont"/>
    <w:uiPriority w:val="21"/>
    <w:semiHidden/>
    <w:qFormat/>
    <w:rPr>
      <w:i/>
      <w:iCs/>
      <w:color w:val="004A67" w:themeColor="accent1" w:themeShade="80"/>
    </w:rPr>
  </w:style>
  <w:style w:type="paragraph" w:styleId="IntenseQuote">
    <w:name w:val="Intense Quote"/>
    <w:link w:val="IntenseQuoteChar"/>
    <w:uiPriority w:val="30"/>
    <w:semiHidden/>
    <w:qFormat/>
    <w:pPr>
      <w:pBdr>
        <w:top w:val="single" w:sz="4" w:space="10" w:color="0096CE" w:themeColor="accent1"/>
        <w:bottom w:val="single" w:sz="4" w:space="10" w:color="0096CE" w:themeColor="accent1"/>
      </w:pBdr>
      <w:spacing w:before="360" w:after="360"/>
      <w:ind w:left="864" w:right="864"/>
      <w:jc w:val="center"/>
    </w:pPr>
    <w:rPr>
      <w:rFonts w:ascii="Calibri" w:eastAsia="Calibri" w:hAnsi="Calibri" w:cs="Calibri"/>
      <w:i/>
      <w:iCs/>
      <w:color w:val="004A67" w:themeColor="accent1" w:themeShade="80"/>
      <w:sz w:val="22"/>
      <w:szCs w:val="22"/>
      <w:lang w:val="en"/>
    </w:rPr>
  </w:style>
  <w:style w:type="character" w:customStyle="1" w:styleId="IntenseQuoteChar">
    <w:name w:val="Intense Quote Char"/>
    <w:basedOn w:val="DefaultParagraphFont"/>
    <w:link w:val="IntenseQuote"/>
    <w:uiPriority w:val="30"/>
    <w:semiHidden/>
    <w:qFormat/>
    <w:rPr>
      <w:rFonts w:ascii="Calibri" w:hAnsi="Calibri"/>
      <w:i/>
      <w:iCs/>
      <w:color w:val="004A67" w:themeColor="accent1" w:themeShade="80"/>
    </w:rPr>
  </w:style>
  <w:style w:type="character" w:customStyle="1" w:styleId="IntenseReference1">
    <w:name w:val="Intense Reference1"/>
    <w:basedOn w:val="DefaultParagraphFont"/>
    <w:uiPriority w:val="32"/>
    <w:semiHidden/>
    <w:qFormat/>
    <w:rPr>
      <w:b/>
      <w:bCs/>
      <w:smallCaps/>
      <w:color w:val="004A67" w:themeColor="accent1" w:themeShade="80"/>
      <w:spacing w:val="5"/>
    </w:rPr>
  </w:style>
  <w:style w:type="paragraph" w:styleId="ListParagraph">
    <w:name w:val="List Paragraph"/>
    <w:uiPriority w:val="34"/>
    <w:semiHidden/>
    <w:qFormat/>
    <w:pPr>
      <w:spacing w:before="120"/>
      <w:ind w:left="720"/>
      <w:contextualSpacing/>
    </w:pPr>
    <w:rPr>
      <w:rFonts w:ascii="Calibri" w:eastAsia="Calibri" w:hAnsi="Calibri" w:cs="Calibri"/>
      <w:color w:val="262626"/>
      <w:sz w:val="22"/>
      <w:szCs w:val="22"/>
      <w:lang w:val="en"/>
    </w:rPr>
  </w:style>
  <w:style w:type="table" w:customStyle="1" w:styleId="ListTable1Light1">
    <w:name w:val="List Table 1 Light1"/>
    <w:basedOn w:val="TableNormal"/>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qFormat/>
    <w:tblPr/>
    <w:tblStylePr w:type="firstRow">
      <w:rPr>
        <w:b/>
        <w:bCs/>
      </w:rPr>
      <w:tblPr/>
      <w:tcPr>
        <w:tcBorders>
          <w:bottom w:val="single" w:sz="4" w:space="0" w:color="48CCFF" w:themeColor="accent1" w:themeTint="99"/>
        </w:tcBorders>
      </w:tcPr>
    </w:tblStylePr>
    <w:tblStylePr w:type="lastRow">
      <w:rPr>
        <w:b/>
        <w:bCs/>
      </w:rPr>
      <w:tblPr/>
      <w:tcPr>
        <w:tcBorders>
          <w:top w:val="sing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ListTable1Light-Accent21">
    <w:name w:val="List Table 1 Light - Accent 21"/>
    <w:basedOn w:val="TableNormal"/>
    <w:uiPriority w:val="46"/>
    <w:qFormat/>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1Light-Accent31">
    <w:name w:val="List Table 1 Light - Accent 31"/>
    <w:basedOn w:val="TableNormal"/>
    <w:uiPriority w:val="46"/>
    <w:qFormat/>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1Light-Accent41">
    <w:name w:val="List Table 1 Light - Accent 41"/>
    <w:basedOn w:val="TableNormal"/>
    <w:uiPriority w:val="46"/>
    <w:qFormat/>
    <w:tblPr/>
    <w:tblStylePr w:type="firstRow">
      <w:rPr>
        <w:b/>
        <w:bCs/>
      </w:rPr>
      <w:tblPr/>
      <w:tcPr>
        <w:tcBorders>
          <w:bottom w:val="single" w:sz="4" w:space="0" w:color="A5D6EC" w:themeColor="accent4" w:themeTint="99"/>
        </w:tcBorders>
      </w:tcPr>
    </w:tblStylePr>
    <w:tblStylePr w:type="lastRow">
      <w:rPr>
        <w:b/>
        <w:bCs/>
      </w:rPr>
      <w:tblPr/>
      <w:tcPr>
        <w:tcBorders>
          <w:top w:val="sing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ListTable1Light-Accent51">
    <w:name w:val="List Table 1 Light - Accent 51"/>
    <w:basedOn w:val="TableNormal"/>
    <w:uiPriority w:val="46"/>
    <w:qFormat/>
    <w:tblPr/>
    <w:tblStylePr w:type="firstRow">
      <w:rPr>
        <w:b/>
        <w:bCs/>
      </w:rPr>
      <w:tblPr/>
      <w:tcPr>
        <w:tcBorders>
          <w:bottom w:val="single" w:sz="4" w:space="0" w:color="FFA47D" w:themeColor="accent5" w:themeTint="99"/>
        </w:tcBorders>
      </w:tcPr>
    </w:tblStylePr>
    <w:tblStylePr w:type="lastRow">
      <w:rPr>
        <w:b/>
        <w:bCs/>
      </w:rPr>
      <w:tblPr/>
      <w:tcPr>
        <w:tcBorders>
          <w:top w:val="sing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ListTable1Light-Accent61">
    <w:name w:val="List Table 1 Light - Accent 61"/>
    <w:basedOn w:val="TableNormal"/>
    <w:uiPriority w:val="46"/>
    <w:qFormat/>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21">
    <w:name w:val="List Table 21"/>
    <w:basedOn w:val="TableNormal"/>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qFormat/>
    <w:tblPr>
      <w:tblBorders>
        <w:top w:val="single" w:sz="4" w:space="0" w:color="48CCFF" w:themeColor="accent1" w:themeTint="99"/>
        <w:bottom w:val="single" w:sz="4" w:space="0" w:color="48CCFF" w:themeColor="accent1" w:themeTint="99"/>
        <w:insideH w:val="single" w:sz="4" w:space="0" w:color="48C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ListTable2-Accent21">
    <w:name w:val="List Table 2 - Accent 21"/>
    <w:basedOn w:val="TableNormal"/>
    <w:uiPriority w:val="47"/>
    <w:qFormat/>
    <w:tblPr>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2-Accent31">
    <w:name w:val="List Table 2 - Accent 31"/>
    <w:basedOn w:val="TableNormal"/>
    <w:uiPriority w:val="47"/>
    <w:qFormat/>
    <w:tblPr>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2-Accent41">
    <w:name w:val="List Table 2 - Accent 41"/>
    <w:basedOn w:val="TableNormal"/>
    <w:uiPriority w:val="47"/>
    <w:qFormat/>
    <w:tblPr>
      <w:tblBorders>
        <w:top w:val="single" w:sz="4" w:space="0" w:color="A5D6EC" w:themeColor="accent4" w:themeTint="99"/>
        <w:bottom w:val="single" w:sz="4" w:space="0" w:color="A5D6EC" w:themeColor="accent4" w:themeTint="99"/>
        <w:insideH w:val="single" w:sz="4" w:space="0" w:color="A5D6E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ListTable2-Accent51">
    <w:name w:val="List Table 2 - Accent 51"/>
    <w:basedOn w:val="TableNormal"/>
    <w:uiPriority w:val="47"/>
    <w:qFormat/>
    <w:tblPr>
      <w:tblBorders>
        <w:top w:val="single" w:sz="4" w:space="0" w:color="FFA47D" w:themeColor="accent5" w:themeTint="99"/>
        <w:bottom w:val="single" w:sz="4" w:space="0" w:color="FFA47D" w:themeColor="accent5" w:themeTint="99"/>
        <w:insideH w:val="single" w:sz="4" w:space="0" w:color="FFA47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ListTable2-Accent61">
    <w:name w:val="List Table 2 - Accent 61"/>
    <w:basedOn w:val="TableNormal"/>
    <w:uiPriority w:val="47"/>
    <w:qFormat/>
    <w:tblPr>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31">
    <w:name w:val="List Table 31"/>
    <w:basedOn w:val="TableNormal"/>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qFormat/>
    <w:tblPr>
      <w:tblBorders>
        <w:top w:val="single" w:sz="4" w:space="0" w:color="0096CE" w:themeColor="accent1"/>
        <w:left w:val="single" w:sz="4" w:space="0" w:color="0096CE" w:themeColor="accent1"/>
        <w:bottom w:val="single" w:sz="4" w:space="0" w:color="0096CE" w:themeColor="accent1"/>
        <w:right w:val="single" w:sz="4" w:space="0" w:color="0096CE" w:themeColor="accent1"/>
      </w:tblBorders>
    </w:tblPr>
    <w:tblStylePr w:type="firstRow">
      <w:rPr>
        <w:b/>
        <w:bCs/>
        <w:color w:val="FFFFFF" w:themeColor="background1"/>
      </w:rPr>
      <w:tblPr/>
      <w:tcPr>
        <w:shd w:val="clear" w:color="auto" w:fill="0096CE" w:themeFill="accent1"/>
      </w:tcPr>
    </w:tblStylePr>
    <w:tblStylePr w:type="lastRow">
      <w:rPr>
        <w:b/>
        <w:bCs/>
      </w:rPr>
      <w:tblPr/>
      <w:tcPr>
        <w:tcBorders>
          <w:top w:val="double" w:sz="4" w:space="0" w:color="0096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CE" w:themeColor="accent1"/>
          <w:right w:val="single" w:sz="4" w:space="0" w:color="0096CE" w:themeColor="accent1"/>
        </w:tcBorders>
      </w:tcPr>
    </w:tblStylePr>
    <w:tblStylePr w:type="band1Horz">
      <w:tblPr/>
      <w:tcPr>
        <w:tcBorders>
          <w:top w:val="single" w:sz="4" w:space="0" w:color="0096CE" w:themeColor="accent1"/>
          <w:bottom w:val="single" w:sz="4" w:space="0" w:color="0096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CE" w:themeColor="accent1"/>
          <w:left w:val="nil"/>
        </w:tcBorders>
      </w:tcPr>
    </w:tblStylePr>
    <w:tblStylePr w:type="swCell">
      <w:tblPr/>
      <w:tcPr>
        <w:tcBorders>
          <w:top w:val="double" w:sz="4" w:space="0" w:color="0096CE" w:themeColor="accent1"/>
          <w:right w:val="nil"/>
        </w:tcBorders>
      </w:tcPr>
    </w:tblStylePr>
  </w:style>
  <w:style w:type="table" w:customStyle="1" w:styleId="ListTable3-Accent21">
    <w:name w:val="List Table 3 - Accent 21"/>
    <w:basedOn w:val="TableNormal"/>
    <w:uiPriority w:val="48"/>
    <w:qFormat/>
    <w:tblPr>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customStyle="1" w:styleId="ListTable3-Accent31">
    <w:name w:val="List Table 3 - Accent 31"/>
    <w:basedOn w:val="TableNormal"/>
    <w:uiPriority w:val="48"/>
    <w:qFormat/>
    <w:tblPr>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customStyle="1" w:styleId="ListTable3-Accent41">
    <w:name w:val="List Table 3 - Accent 41"/>
    <w:basedOn w:val="TableNormal"/>
    <w:uiPriority w:val="48"/>
    <w:qFormat/>
    <w:tblPr>
      <w:tblBorders>
        <w:top w:val="single" w:sz="4" w:space="0" w:color="6ABBE0" w:themeColor="accent4"/>
        <w:left w:val="single" w:sz="4" w:space="0" w:color="6ABBE0" w:themeColor="accent4"/>
        <w:bottom w:val="single" w:sz="4" w:space="0" w:color="6ABBE0" w:themeColor="accent4"/>
        <w:right w:val="single" w:sz="4" w:space="0" w:color="6ABBE0" w:themeColor="accent4"/>
      </w:tblBorders>
    </w:tblPr>
    <w:tblStylePr w:type="firstRow">
      <w:rPr>
        <w:b/>
        <w:bCs/>
        <w:color w:val="FFFFFF" w:themeColor="background1"/>
      </w:rPr>
      <w:tblPr/>
      <w:tcPr>
        <w:shd w:val="clear" w:color="auto" w:fill="6ABBE0" w:themeFill="accent4"/>
      </w:tcPr>
    </w:tblStylePr>
    <w:tblStylePr w:type="lastRow">
      <w:rPr>
        <w:b/>
        <w:bCs/>
      </w:rPr>
      <w:tblPr/>
      <w:tcPr>
        <w:tcBorders>
          <w:top w:val="double" w:sz="4" w:space="0" w:color="6ABBE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BBE0" w:themeColor="accent4"/>
          <w:right w:val="single" w:sz="4" w:space="0" w:color="6ABBE0" w:themeColor="accent4"/>
        </w:tcBorders>
      </w:tcPr>
    </w:tblStylePr>
    <w:tblStylePr w:type="band1Horz">
      <w:tblPr/>
      <w:tcPr>
        <w:tcBorders>
          <w:top w:val="single" w:sz="4" w:space="0" w:color="6ABBE0" w:themeColor="accent4"/>
          <w:bottom w:val="single" w:sz="4" w:space="0" w:color="6ABBE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BBE0" w:themeColor="accent4"/>
          <w:left w:val="nil"/>
        </w:tcBorders>
      </w:tcPr>
    </w:tblStylePr>
    <w:tblStylePr w:type="swCell">
      <w:tblPr/>
      <w:tcPr>
        <w:tcBorders>
          <w:top w:val="double" w:sz="4" w:space="0" w:color="6ABBE0" w:themeColor="accent4"/>
          <w:right w:val="nil"/>
        </w:tcBorders>
      </w:tcPr>
    </w:tblStylePr>
  </w:style>
  <w:style w:type="table" w:customStyle="1" w:styleId="ListTable3-Accent51">
    <w:name w:val="List Table 3 - Accent 51"/>
    <w:basedOn w:val="TableNormal"/>
    <w:uiPriority w:val="48"/>
    <w:qFormat/>
    <w:tblPr>
      <w:tblBorders>
        <w:top w:val="single" w:sz="4" w:space="0" w:color="FF6927" w:themeColor="accent5"/>
        <w:left w:val="single" w:sz="4" w:space="0" w:color="FF6927" w:themeColor="accent5"/>
        <w:bottom w:val="single" w:sz="4" w:space="0" w:color="FF6927" w:themeColor="accent5"/>
        <w:right w:val="single" w:sz="4" w:space="0" w:color="FF6927" w:themeColor="accent5"/>
      </w:tblBorders>
    </w:tblPr>
    <w:tblStylePr w:type="firstRow">
      <w:rPr>
        <w:b/>
        <w:bCs/>
        <w:color w:val="FFFFFF" w:themeColor="background1"/>
      </w:rPr>
      <w:tblPr/>
      <w:tcPr>
        <w:shd w:val="clear" w:color="auto" w:fill="FF6927" w:themeFill="accent5"/>
      </w:tcPr>
    </w:tblStylePr>
    <w:tblStylePr w:type="lastRow">
      <w:rPr>
        <w:b/>
        <w:bCs/>
      </w:rPr>
      <w:tblPr/>
      <w:tcPr>
        <w:tcBorders>
          <w:top w:val="double" w:sz="4" w:space="0" w:color="FF692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927" w:themeColor="accent5"/>
          <w:right w:val="single" w:sz="4" w:space="0" w:color="FF6927" w:themeColor="accent5"/>
        </w:tcBorders>
      </w:tcPr>
    </w:tblStylePr>
    <w:tblStylePr w:type="band1Horz">
      <w:tblPr/>
      <w:tcPr>
        <w:tcBorders>
          <w:top w:val="single" w:sz="4" w:space="0" w:color="FF6927" w:themeColor="accent5"/>
          <w:bottom w:val="single" w:sz="4" w:space="0" w:color="FF692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927" w:themeColor="accent5"/>
          <w:left w:val="nil"/>
        </w:tcBorders>
      </w:tcPr>
    </w:tblStylePr>
    <w:tblStylePr w:type="swCell">
      <w:tblPr/>
      <w:tcPr>
        <w:tcBorders>
          <w:top w:val="double" w:sz="4" w:space="0" w:color="FF6927" w:themeColor="accent5"/>
          <w:right w:val="nil"/>
        </w:tcBorders>
      </w:tcPr>
    </w:tblStylePr>
  </w:style>
  <w:style w:type="table" w:customStyle="1" w:styleId="ListTable3-Accent61">
    <w:name w:val="List Table 3 - Accent 61"/>
    <w:basedOn w:val="TableNormal"/>
    <w:uiPriority w:val="48"/>
    <w:qFormat/>
    <w:tblPr>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customStyle="1" w:styleId="ListTable41">
    <w:name w:val="List Table 41"/>
    <w:basedOn w:val="TableNormal"/>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qFormat/>
    <w:tblPr>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tcBorders>
        <w:shd w:val="clear" w:color="auto" w:fill="0096CE" w:themeFill="accent1"/>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ListTable4-Accent21">
    <w:name w:val="List Table 4 - Accent 21"/>
    <w:basedOn w:val="TableNormal"/>
    <w:uiPriority w:val="49"/>
    <w:qFormat/>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4-Accent31">
    <w:name w:val="List Table 4 - Accent 31"/>
    <w:basedOn w:val="TableNormal"/>
    <w:uiPriority w:val="49"/>
    <w:qFormat/>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4-Accent41">
    <w:name w:val="List Table 4 - Accent 41"/>
    <w:basedOn w:val="TableNormal"/>
    <w:uiPriority w:val="49"/>
    <w:qFormat/>
    <w:tblPr>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tcBorders>
        <w:shd w:val="clear" w:color="auto" w:fill="6ABBE0" w:themeFill="accent4"/>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ListTable4-Accent51">
    <w:name w:val="List Table 4 - Accent 51"/>
    <w:basedOn w:val="TableNormal"/>
    <w:uiPriority w:val="49"/>
    <w:qFormat/>
    <w:tblPr>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tcBorders>
        <w:shd w:val="clear" w:color="auto" w:fill="FF6927" w:themeFill="accent5"/>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ListTable4-Accent61">
    <w:name w:val="List Table 4 - Accent 61"/>
    <w:basedOn w:val="TableNormal"/>
    <w:uiPriority w:val="49"/>
    <w:qFormat/>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5Dark1">
    <w:name w:val="List Table 5 Dark1"/>
    <w:basedOn w:val="TableNormal"/>
    <w:uiPriority w:val="50"/>
    <w:qFormat/>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qFormat/>
    <w:rPr>
      <w:color w:val="FFFFFF" w:themeColor="background1"/>
    </w:rPr>
    <w:tblPr>
      <w:tblBorders>
        <w:top w:val="single" w:sz="24" w:space="0" w:color="0096CE" w:themeColor="accent1"/>
        <w:left w:val="single" w:sz="24" w:space="0" w:color="0096CE" w:themeColor="accent1"/>
        <w:bottom w:val="single" w:sz="24" w:space="0" w:color="0096CE" w:themeColor="accent1"/>
        <w:right w:val="single" w:sz="24" w:space="0" w:color="0096CE" w:themeColor="accent1"/>
      </w:tblBorders>
    </w:tblPr>
    <w:tcPr>
      <w:shd w:val="clear" w:color="auto" w:fill="0096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qFormat/>
    <w:rPr>
      <w:color w:val="FFFFFF" w:themeColor="background1"/>
    </w:rPr>
    <w:tblPr>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qFormat/>
    <w:rPr>
      <w:color w:val="FFFFFF" w:themeColor="background1"/>
    </w:rPr>
    <w:tblPr>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qFormat/>
    <w:rPr>
      <w:color w:val="FFFFFF" w:themeColor="background1"/>
    </w:rPr>
    <w:tblPr>
      <w:tblBorders>
        <w:top w:val="single" w:sz="24" w:space="0" w:color="6ABBE0" w:themeColor="accent4"/>
        <w:left w:val="single" w:sz="24" w:space="0" w:color="6ABBE0" w:themeColor="accent4"/>
        <w:bottom w:val="single" w:sz="24" w:space="0" w:color="6ABBE0" w:themeColor="accent4"/>
        <w:right w:val="single" w:sz="24" w:space="0" w:color="6ABBE0" w:themeColor="accent4"/>
      </w:tblBorders>
    </w:tblPr>
    <w:tcPr>
      <w:shd w:val="clear" w:color="auto" w:fill="6ABBE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qFormat/>
    <w:rPr>
      <w:color w:val="FFFFFF" w:themeColor="background1"/>
    </w:rPr>
    <w:tblPr>
      <w:tblBorders>
        <w:top w:val="single" w:sz="24" w:space="0" w:color="FF6927" w:themeColor="accent5"/>
        <w:left w:val="single" w:sz="24" w:space="0" w:color="FF6927" w:themeColor="accent5"/>
        <w:bottom w:val="single" w:sz="24" w:space="0" w:color="FF6927" w:themeColor="accent5"/>
        <w:right w:val="single" w:sz="24" w:space="0" w:color="FF6927" w:themeColor="accent5"/>
      </w:tblBorders>
    </w:tblPr>
    <w:tcPr>
      <w:shd w:val="clear" w:color="auto" w:fill="FF692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qFormat/>
    <w:rPr>
      <w:color w:val="FFFFFF" w:themeColor="background1"/>
    </w:rPr>
    <w:tblPr>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qFormat/>
    <w:rPr>
      <w:color w:val="006F9A" w:themeColor="accent1" w:themeShade="BF"/>
    </w:rPr>
    <w:tblPr>
      <w:tblBorders>
        <w:top w:val="single" w:sz="4" w:space="0" w:color="0096CE" w:themeColor="accent1"/>
        <w:bottom w:val="single" w:sz="4" w:space="0" w:color="0096CE" w:themeColor="accent1"/>
      </w:tblBorders>
    </w:tblPr>
    <w:tblStylePr w:type="firstRow">
      <w:rPr>
        <w:b/>
        <w:bCs/>
      </w:rPr>
      <w:tblPr/>
      <w:tcPr>
        <w:tcBorders>
          <w:bottom w:val="single" w:sz="4" w:space="0" w:color="0096CE" w:themeColor="accent1"/>
        </w:tcBorders>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ListTable6Colorful-Accent21">
    <w:name w:val="List Table 6 Colorful - Accent 21"/>
    <w:basedOn w:val="TableNormal"/>
    <w:uiPriority w:val="51"/>
    <w:qFormat/>
    <w:rPr>
      <w:color w:val="6E7B33" w:themeColor="accent2" w:themeShade="BF"/>
    </w:rPr>
    <w:tblPr>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6Colorful-Accent31">
    <w:name w:val="List Table 6 Colorful - Accent 31"/>
    <w:basedOn w:val="TableNormal"/>
    <w:uiPriority w:val="51"/>
    <w:qFormat/>
    <w:rPr>
      <w:color w:val="99A306" w:themeColor="accent3" w:themeShade="BF"/>
    </w:rPr>
    <w:tblPr>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6Colorful-Accent41">
    <w:name w:val="List Table 6 Colorful - Accent 41"/>
    <w:basedOn w:val="TableNormal"/>
    <w:uiPriority w:val="51"/>
    <w:qFormat/>
    <w:rPr>
      <w:color w:val="2A99CC" w:themeColor="accent4" w:themeShade="BF"/>
    </w:rPr>
    <w:tblPr>
      <w:tblBorders>
        <w:top w:val="single" w:sz="4" w:space="0" w:color="6ABBE0" w:themeColor="accent4"/>
        <w:bottom w:val="single" w:sz="4" w:space="0" w:color="6ABBE0" w:themeColor="accent4"/>
      </w:tblBorders>
    </w:tblPr>
    <w:tblStylePr w:type="firstRow">
      <w:rPr>
        <w:b/>
        <w:bCs/>
      </w:rPr>
      <w:tblPr/>
      <w:tcPr>
        <w:tcBorders>
          <w:bottom w:val="single" w:sz="4" w:space="0" w:color="6ABBE0" w:themeColor="accent4"/>
        </w:tcBorders>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ListTable6Colorful-Accent51">
    <w:name w:val="List Table 6 Colorful - Accent 51"/>
    <w:basedOn w:val="TableNormal"/>
    <w:uiPriority w:val="51"/>
    <w:qFormat/>
    <w:rPr>
      <w:color w:val="DC4200" w:themeColor="accent5" w:themeShade="BF"/>
    </w:rPr>
    <w:tblPr>
      <w:tblBorders>
        <w:top w:val="single" w:sz="4" w:space="0" w:color="FF6927" w:themeColor="accent5"/>
        <w:bottom w:val="single" w:sz="4" w:space="0" w:color="FF6927" w:themeColor="accent5"/>
      </w:tblBorders>
    </w:tblPr>
    <w:tblStylePr w:type="firstRow">
      <w:rPr>
        <w:b/>
        <w:bCs/>
      </w:rPr>
      <w:tblPr/>
      <w:tcPr>
        <w:tcBorders>
          <w:bottom w:val="single" w:sz="4" w:space="0" w:color="FF6927" w:themeColor="accent5"/>
        </w:tcBorders>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ListTable6Colorful-Accent61">
    <w:name w:val="List Table 6 Colorful - Accent 61"/>
    <w:basedOn w:val="TableNormal"/>
    <w:uiPriority w:val="51"/>
    <w:qFormat/>
    <w:rPr>
      <w:color w:val="673573" w:themeColor="accent6" w:themeShade="BF"/>
    </w:rPr>
    <w:tblPr>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7Colorful1">
    <w:name w:val="List Table 7 Colorful1"/>
    <w:basedOn w:val="TableNormal"/>
    <w:uiPriority w:val="52"/>
    <w:qFormat/>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qFormat/>
    <w:rPr>
      <w:color w:val="006F9A" w:themeColor="accent1" w:themeShade="BF"/>
    </w:rPr>
    <w:tblPr/>
    <w:tblStylePr w:type="firstRow">
      <w:rPr>
        <w:rFonts w:asciiTheme="majorHAnsi" w:eastAsiaTheme="majorEastAsia" w:hAnsiTheme="majorHAnsi" w:cstheme="majorBidi"/>
        <w:i/>
        <w:iCs/>
        <w:sz w:val="26"/>
      </w:rPr>
      <w:tblPr/>
      <w:tcPr>
        <w:tcBorders>
          <w:bottom w:val="single" w:sz="4" w:space="0" w:color="0096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CE" w:themeColor="accent1"/>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qFormat/>
    <w:rPr>
      <w:color w:val="6E7B33" w:themeColor="accent2" w:themeShade="BF"/>
    </w:rPr>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qFormat/>
    <w:rPr>
      <w:color w:val="99A306" w:themeColor="accent3" w:themeShade="BF"/>
    </w:rPr>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qFormat/>
    <w:rPr>
      <w:color w:val="2A99CC" w:themeColor="accent4" w:themeShade="BF"/>
    </w:rPr>
    <w:tblPr/>
    <w:tblStylePr w:type="firstRow">
      <w:rPr>
        <w:rFonts w:asciiTheme="majorHAnsi" w:eastAsiaTheme="majorEastAsia" w:hAnsiTheme="majorHAnsi" w:cstheme="majorBidi"/>
        <w:i/>
        <w:iCs/>
        <w:sz w:val="26"/>
      </w:rPr>
      <w:tblPr/>
      <w:tcPr>
        <w:tcBorders>
          <w:bottom w:val="single" w:sz="4" w:space="0" w:color="6ABBE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BBE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BBE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BBE0" w:themeColor="accent4"/>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qFormat/>
    <w:rPr>
      <w:color w:val="DC4200" w:themeColor="accent5" w:themeShade="BF"/>
    </w:rPr>
    <w:tblPr/>
    <w:tblStylePr w:type="firstRow">
      <w:rPr>
        <w:rFonts w:asciiTheme="majorHAnsi" w:eastAsiaTheme="majorEastAsia" w:hAnsiTheme="majorHAnsi" w:cstheme="majorBidi"/>
        <w:i/>
        <w:iCs/>
        <w:sz w:val="26"/>
      </w:rPr>
      <w:tblPr/>
      <w:tcPr>
        <w:tcBorders>
          <w:bottom w:val="single" w:sz="4" w:space="0" w:color="FF692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92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92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927" w:themeColor="accent5"/>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qFormat/>
    <w:rPr>
      <w:color w:val="673573" w:themeColor="accent6" w:themeShade="BF"/>
    </w:rPr>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semiHidden/>
    <w:qFormat/>
    <w:rPr>
      <w:rFonts w:ascii="Consolas" w:hAnsi="Consolas"/>
      <w:szCs w:val="20"/>
    </w:rPr>
  </w:style>
  <w:style w:type="character" w:customStyle="1" w:styleId="MessageHeaderChar">
    <w:name w:val="Message Header Char"/>
    <w:basedOn w:val="DefaultParagraphFont"/>
    <w:link w:val="MessageHeader"/>
    <w:uiPriority w:val="99"/>
    <w:semiHidden/>
    <w:qFormat/>
    <w:rPr>
      <w:rFonts w:asciiTheme="majorHAnsi" w:eastAsiaTheme="majorEastAsia" w:hAnsiTheme="majorHAnsi" w:cstheme="majorBidi"/>
      <w:sz w:val="24"/>
      <w:szCs w:val="24"/>
      <w:shd w:val="pct20" w:color="auto" w:fill="auto"/>
    </w:rPr>
  </w:style>
  <w:style w:type="paragraph" w:styleId="NoSpacing">
    <w:name w:val="No Spacing"/>
    <w:uiPriority w:val="99"/>
    <w:semiHidden/>
    <w:qFormat/>
    <w:pPr>
      <w:spacing w:before="120"/>
    </w:pPr>
    <w:rPr>
      <w:rFonts w:asciiTheme="minorHAnsi" w:eastAsiaTheme="minorEastAsia" w:hAnsiTheme="minorHAnsi" w:cstheme="minorBidi"/>
      <w:color w:val="262626" w:themeColor="text1" w:themeTint="D9"/>
      <w:sz w:val="22"/>
      <w:szCs w:val="22"/>
      <w:lang w:eastAsia="ja-JP"/>
    </w:rPr>
  </w:style>
  <w:style w:type="character" w:customStyle="1" w:styleId="NoteHeadingChar">
    <w:name w:val="Note Heading Char"/>
    <w:basedOn w:val="DefaultParagraphFont"/>
    <w:link w:val="NoteHeading"/>
    <w:uiPriority w:val="99"/>
    <w:semiHidden/>
    <w:qFormat/>
    <w:rPr>
      <w:rFonts w:ascii="Calibri" w:hAnsi="Calibri"/>
    </w:rPr>
  </w:style>
  <w:style w:type="character" w:styleId="PlaceholderText">
    <w:name w:val="Placeholder Text"/>
    <w:basedOn w:val="DefaultParagraphFont"/>
    <w:uiPriority w:val="99"/>
    <w:semiHidden/>
    <w:qFormat/>
    <w:rPr>
      <w:color w:val="595959" w:themeColor="text1" w:themeTint="A6"/>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qFormat/>
    <w:tblPr>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semiHidden/>
    <w:qFormat/>
    <w:rPr>
      <w:rFonts w:ascii="Consolas" w:hAnsi="Consolas"/>
      <w:szCs w:val="21"/>
    </w:rPr>
  </w:style>
  <w:style w:type="paragraph" w:styleId="Quote">
    <w:name w:val="Quote"/>
    <w:link w:val="QuoteChar"/>
    <w:uiPriority w:val="29"/>
    <w:semiHidden/>
    <w:qFormat/>
    <w:pPr>
      <w:spacing w:before="200" w:after="160"/>
      <w:ind w:left="864" w:right="864"/>
      <w:jc w:val="center"/>
    </w:pPr>
    <w:rPr>
      <w:rFonts w:ascii="Calibri" w:eastAsia="Calibri" w:hAnsi="Calibri" w:cs="Calibri"/>
      <w:i/>
      <w:iCs/>
      <w:color w:val="404040" w:themeColor="text1" w:themeTint="BF"/>
      <w:sz w:val="22"/>
      <w:szCs w:val="22"/>
      <w:lang w:val="en"/>
    </w:rPr>
  </w:style>
  <w:style w:type="character" w:customStyle="1" w:styleId="QuoteChar">
    <w:name w:val="Quote Char"/>
    <w:basedOn w:val="DefaultParagraphFont"/>
    <w:link w:val="Quote"/>
    <w:uiPriority w:val="29"/>
    <w:semiHidden/>
    <w:qFormat/>
    <w:rPr>
      <w:rFonts w:ascii="Calibri" w:hAnsi="Calibri"/>
      <w:i/>
      <w:iCs/>
      <w:color w:val="404040" w:themeColor="text1" w:themeTint="BF"/>
    </w:rPr>
  </w:style>
  <w:style w:type="character" w:customStyle="1" w:styleId="SalutationChar">
    <w:name w:val="Salutation Char"/>
    <w:basedOn w:val="DefaultParagraphFont"/>
    <w:link w:val="Salutation"/>
    <w:uiPriority w:val="99"/>
    <w:semiHidden/>
    <w:qFormat/>
    <w:rPr>
      <w:rFonts w:ascii="Calibri" w:hAnsi="Calibri"/>
    </w:rPr>
  </w:style>
  <w:style w:type="character" w:customStyle="1" w:styleId="SignatureChar">
    <w:name w:val="Signature Char"/>
    <w:basedOn w:val="DefaultParagraphFont"/>
    <w:link w:val="Signature"/>
    <w:uiPriority w:val="99"/>
    <w:semiHidden/>
    <w:qFormat/>
    <w:rPr>
      <w:rFonts w:ascii="Calibri" w:hAnsi="Calibri"/>
    </w:rPr>
  </w:style>
  <w:style w:type="character" w:customStyle="1" w:styleId="SubtleEmphasis1">
    <w:name w:val="Subtle Emphasis1"/>
    <w:basedOn w:val="DefaultParagraphFont"/>
    <w:uiPriority w:val="19"/>
    <w:semiHidden/>
    <w:qFormat/>
    <w:rPr>
      <w:i/>
      <w:iCs/>
      <w:color w:val="404040" w:themeColor="text1" w:themeTint="BF"/>
    </w:rPr>
  </w:style>
  <w:style w:type="character" w:customStyle="1" w:styleId="SubtleReference1">
    <w:name w:val="Subtle Reference1"/>
    <w:basedOn w:val="DefaultParagraphFont"/>
    <w:uiPriority w:val="31"/>
    <w:semiHidden/>
    <w:qFormat/>
    <w:rPr>
      <w:smallCaps/>
      <w:color w:val="595959" w:themeColor="text1" w:themeTint="A6"/>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OCHeading1">
    <w:name w:val="TOC Heading1"/>
    <w:uiPriority w:val="39"/>
    <w:semiHidden/>
    <w:qFormat/>
    <w:pPr>
      <w:spacing w:before="240" w:line="360" w:lineRule="auto"/>
    </w:pPr>
    <w:rPr>
      <w:rFonts w:ascii="Calibri" w:eastAsia="Calibri" w:hAnsi="Calibri" w:cs="Calibri"/>
      <w:color w:val="004A67" w:themeColor="accent1" w:themeShade="80"/>
      <w:sz w:val="32"/>
      <w:szCs w:val="32"/>
      <w:lang w:val="en"/>
    </w:rPr>
  </w:style>
  <w:style w:type="paragraph" w:customStyle="1" w:styleId="Line">
    <w:name w:val="Line"/>
    <w:qFormat/>
    <w:pPr>
      <w:spacing w:line="168" w:lineRule="auto"/>
    </w:pPr>
    <w:rPr>
      <w:rFonts w:asciiTheme="minorHAnsi" w:eastAsia="Calibri" w:hAnsiTheme="minorHAnsi" w:cs="Calibri"/>
      <w:color w:val="262626"/>
      <w:sz w:val="12"/>
      <w:szCs w:val="12"/>
      <w:lang w:val="en"/>
    </w:rPr>
  </w:style>
  <w:style w:type="character" w:customStyle="1" w:styleId="NotBold">
    <w:name w:val="Not Bold"/>
    <w:uiPriority w:val="1"/>
    <w:qFormat/>
    <w:rPr>
      <w:b/>
    </w:rPr>
  </w:style>
  <w:style w:type="character" w:customStyle="1" w:styleId="HeaderChar">
    <w:name w:val="Header Char"/>
    <w:basedOn w:val="DefaultParagraphFont"/>
    <w:link w:val="Header"/>
    <w:uiPriority w:val="99"/>
    <w:semiHidden/>
    <w:qFormat/>
    <w:rPr>
      <w:rFonts w:ascii="Calibri" w:hAnsi="Calibri"/>
    </w:rPr>
  </w:style>
  <w:style w:type="character" w:customStyle="1" w:styleId="FooterChar">
    <w:name w:val="Footer Char"/>
    <w:basedOn w:val="DefaultParagraphFont"/>
    <w:link w:val="Footer"/>
    <w:uiPriority w:val="99"/>
    <w:semiHidden/>
    <w:qForma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fbe157848ab7d5c7921e72d0cdc2d38b134f4b0419514c4847440321091b5b581708120b12405c4f1543124a4b485d4637071f1b5b581b5b150b141051540d004a41084704454559545b074b125a420612105e090d034b10081105035d4a0e560c0a4257587a4553524f015943170c19110d5302025b321f4652444168154a571b574b1408140012464a411b1213471b1b111947505f09504e160815115c6&amp;docType=docx" TargetMode="External"/><Relationship Id="rId3" Type="http://schemas.openxmlformats.org/officeDocument/2006/relationships/numbering" Target="numbering.xml"/><Relationship Id="rId7" Type="http://schemas.openxmlformats.org/officeDocument/2006/relationships/hyperlink" Target="mailto:prathap.vel5@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Custom 97">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qji//JEKtajLIT+9rSyKYqs1A==">CgMxLjAyDmgucmoyc290YjcwdTA4Mg5oLjE5Ym4zaWp4bTM1azgAciExcWNVZVJ0bzdWLWw0LVlPaUNqSzNnMlREM3JqUUtNc3k=</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1387</Words>
  <Characters>7912</Characters>
  <Application>Microsoft Office Word</Application>
  <DocSecurity>0</DocSecurity>
  <Lines>65</Lines>
  <Paragraphs>18</Paragraphs>
  <ScaleCrop>false</ScaleCrop>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Prathapm</dc:creator>
  <cp:lastModifiedBy>Praveen (People Prime)</cp:lastModifiedBy>
  <cp:revision>2</cp:revision>
  <dcterms:created xsi:type="dcterms:W3CDTF">2024-05-30T14:53:00Z</dcterms:created>
  <dcterms:modified xsi:type="dcterms:W3CDTF">2026-07-07T06:33:00Z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ICV">
    <vt:lpwstr>498CB6B3CAC6460882D54A66BABC3538_13</vt:lpwstr>
  </property>
  <property fmtid="{D5CDD505-2E9C-101B-9397-08002B2CF9AE}" pid="4" name="KSOProductBuildVer">
    <vt:lpwstr>1033-12.1.0.26880</vt:lpwstr>
  </property>
  <property fmtid="{D5CDD505-2E9C-101B-9397-08002B2CF9AE}" pid="5" name="KSOTemplateDocerSaveRecord">
    <vt:lpwstr>eyJoZGlkIjoiMGE1ZmQ3YmI3NDRlMjY5YjdiMmY4YWMwMzZiZDliMGYifQ==</vt:lpwstr>
  </property>
  <property fmtid="{D5CDD505-2E9C-101B-9397-08002B2CF9AE}" pid="6" name="MediaServiceImageTags">
    <vt:lpwstr/>
  </property>
</Properties>
</file>