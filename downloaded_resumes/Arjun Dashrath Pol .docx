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20776122">
      <w:pPr>
        <w:pStyle w:val="Heading1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Immediate Joiner</w:t>
      </w:r>
    </w:p>
    <w:p w14:paraId="185BFF1B">
      <w:pPr>
        <w:pStyle w:val="Heading1"/>
        <w:rPr>
          <w:u w:val="none"/>
        </w:rPr>
      </w:pPr>
      <w:r>
        <w:rPr>
          <w:u w:val="single"/>
        </w:rPr>
        <w:t>Arjun</w:t>
      </w:r>
      <w:r>
        <w:rPr>
          <w:spacing w:val="-15"/>
          <w:u w:val="single"/>
        </w:rPr>
        <w:t xml:space="preserve"> </w:t>
      </w:r>
      <w:r>
        <w:rPr>
          <w:spacing w:val="-5"/>
          <w:u w:val="single"/>
        </w:rPr>
        <w:t>Pol</w:t>
      </w:r>
    </w:p>
    <w:p w14:paraId="62AEB8BB">
      <w:pPr>
        <w:tabs>
          <w:tab w:val="left" w:pos="7129"/>
        </w:tabs>
        <w:spacing w:before="144"/>
        <w:ind w:left="115" w:right="0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931545</wp:posOffset>
                </wp:positionH>
                <wp:positionV relativeFrom="page">
                  <wp:posOffset>1659255</wp:posOffset>
                </wp:positionV>
                <wp:extent cx="6308725" cy="1270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308725" cy="127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2700" w="6308725" stroke="1">
                              <a:moveTo>
                                <a:pt x="6308674" y="0"/>
                              </a:moveTo>
                              <a:lnTo>
                                <a:pt x="3130880" y="0"/>
                              </a:lnTo>
                              <a:lnTo>
                                <a:pt x="3127883" y="0"/>
                              </a:lnTo>
                              <a:lnTo>
                                <a:pt x="3118688" y="0"/>
                              </a:lnTo>
                              <a:lnTo>
                                <a:pt x="0" y="0"/>
                              </a:lnTo>
                              <a:lnTo>
                                <a:pt x="0" y="12179"/>
                              </a:lnTo>
                              <a:lnTo>
                                <a:pt x="3118688" y="12179"/>
                              </a:lnTo>
                              <a:lnTo>
                                <a:pt x="3127883" y="12179"/>
                              </a:lnTo>
                              <a:lnTo>
                                <a:pt x="3130880" y="12179"/>
                              </a:lnTo>
                              <a:lnTo>
                                <a:pt x="6308674" y="12179"/>
                              </a:lnTo>
                              <a:lnTo>
                                <a:pt x="6308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496.75pt;height:1pt;margin-top:130.65pt;margin-left:73.35pt;mso-height-relative:page;mso-position-horizontal-relative:page;mso-position-vertical-relative:page;mso-width-relative:page;position:absolute;z-index:251660288" coordsize="6308725,12700" o:spt="100" adj="-11796480,,5400" path="m6308674,l3130880,,3127883,,3118688,,,,,12179,3118688,12179,3127883,12179,3130880,12179,6308674,12179,6308674,xe" filled="t" fillcolor="black" stroked="f">
                <v:stroke joinstyle="miter"/>
                <o:lock v:ext="edit" aspectratio="f"/>
              </v:shape>
            </w:pict>
          </mc:Fallback>
        </mc:AlternateContent>
      </w:r>
      <w:r>
        <w:rPr>
          <w:b/>
          <w:position w:val="1"/>
          <w:sz w:val="20"/>
        </w:rPr>
        <w:t>Email</w:t>
      </w:r>
      <w:r>
        <w:rPr>
          <w:b/>
          <w:spacing w:val="-5"/>
          <w:position w:val="1"/>
          <w:sz w:val="20"/>
        </w:rPr>
        <w:t xml:space="preserve"> </w:t>
      </w:r>
      <w:r>
        <w:rPr>
          <w:b/>
          <w:position w:val="1"/>
          <w:sz w:val="20"/>
        </w:rPr>
        <w:t>Id</w:t>
      </w:r>
      <w:r>
        <w:rPr>
          <w:position w:val="1"/>
          <w:sz w:val="20"/>
        </w:rPr>
        <w:t>:</w:t>
      </w:r>
      <w:r>
        <w:rPr>
          <w:spacing w:val="-4"/>
          <w:position w:val="1"/>
          <w:sz w:val="20"/>
        </w:rPr>
        <w:t xml:space="preserve"> </w:t>
      </w:r>
      <w:hyperlink r:id="rId5" w:history="1">
        <w:r>
          <w:rPr>
            <w:spacing w:val="-2"/>
            <w:position w:val="1"/>
            <w:sz w:val="20"/>
          </w:rPr>
          <w:t>arjun</w:t>
        </w:r>
        <w:r>
          <w:rPr>
            <w:rFonts w:hint="default"/>
            <w:spacing w:val="-2"/>
            <w:position w:val="1"/>
            <w:sz w:val="20"/>
            <w:lang w:val="en-US"/>
          </w:rPr>
          <w:t>d</w:t>
        </w:r>
        <w:r>
          <w:rPr>
            <w:spacing w:val="-2"/>
            <w:position w:val="1"/>
            <w:sz w:val="20"/>
          </w:rPr>
          <w:t>pol511@gmail.com</w:t>
        </w:r>
      </w:hyperlink>
      <w:r>
        <w:rPr>
          <w:position w:val="1"/>
          <w:sz w:val="20"/>
        </w:rPr>
        <w:tab/>
      </w:r>
      <w:r>
        <w:rPr>
          <w:b/>
          <w:spacing w:val="-4"/>
          <w:sz w:val="20"/>
        </w:rPr>
        <w:t>Current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Location</w:t>
      </w:r>
      <w:r>
        <w:rPr>
          <w:spacing w:val="-4"/>
          <w:sz w:val="20"/>
        </w:rPr>
        <w:t>: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Navi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Mumbai</w:t>
      </w:r>
    </w:p>
    <w:p w14:paraId="2951AF51">
      <w:pPr>
        <w:spacing w:before="6"/>
        <w:ind w:left="115" w:right="0" w:firstLine="0"/>
        <w:jc w:val="left"/>
        <w:rPr>
          <w:rFonts w:hint="default"/>
          <w:sz w:val="20"/>
          <w:lang w:val="en-US"/>
        </w:rPr>
      </w:pPr>
      <w:r>
        <w:rPr>
          <w:b/>
          <w:sz w:val="20"/>
        </w:rPr>
        <w:t>Contact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7666869262</w:t>
      </w:r>
      <w:r>
        <w:rPr>
          <w:rFonts w:hint="default"/>
          <w:spacing w:val="-2"/>
          <w:sz w:val="20"/>
          <w:lang w:val="en-US"/>
        </w:rPr>
        <w:t xml:space="preserve"> / 9167096526</w:t>
      </w:r>
    </w:p>
    <w:p w14:paraId="343218EE">
      <w:pPr>
        <w:pStyle w:val="BodyText"/>
        <w:spacing w:before="163"/>
        <w:ind w:left="0" w:firstLine="0"/>
        <w:rPr>
          <w:sz w:val="20"/>
        </w:rPr>
      </w:pPr>
    </w:p>
    <w:p w14:paraId="1345BC9F">
      <w:pPr>
        <w:pStyle w:val="Heading2"/>
        <w:rPr>
          <w:u w:val="none"/>
        </w:rPr>
      </w:pPr>
      <w:r>
        <w:rPr>
          <w:spacing w:val="-2"/>
          <w:w w:val="105"/>
          <w:u w:val="single"/>
        </w:rPr>
        <w:t>Summary</w:t>
      </w:r>
    </w:p>
    <w:p w14:paraId="6DBBB455">
      <w:pPr>
        <w:pStyle w:val="BodyText"/>
        <w:spacing w:before="85"/>
        <w:ind w:left="0" w:firstLine="0"/>
        <w:rPr>
          <w:b/>
        </w:rPr>
      </w:pPr>
    </w:p>
    <w:p w14:paraId="5A0AC90C">
      <w:pPr>
        <w:pStyle w:val="ListParagraph"/>
        <w:numPr>
          <w:ilvl w:val="0"/>
          <w:numId w:val="1"/>
        </w:numPr>
        <w:tabs>
          <w:tab w:val="left" w:pos="809"/>
        </w:tabs>
        <w:spacing w:before="0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6+</w:t>
      </w:r>
      <w:r>
        <w:rPr>
          <w:spacing w:val="-12"/>
          <w:sz w:val="22"/>
        </w:rPr>
        <w:t xml:space="preserve"> </w:t>
      </w:r>
      <w:r>
        <w:rPr>
          <w:sz w:val="22"/>
        </w:rPr>
        <w:t>years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technical</w:t>
      </w:r>
      <w:r>
        <w:rPr>
          <w:spacing w:val="-10"/>
          <w:sz w:val="22"/>
        </w:rPr>
        <w:t xml:space="preserve"> </w:t>
      </w:r>
      <w:r>
        <w:rPr>
          <w:sz w:val="22"/>
        </w:rPr>
        <w:t>experience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10"/>
          <w:sz w:val="22"/>
        </w:rPr>
        <w:t xml:space="preserve"> </w:t>
      </w:r>
      <w:r>
        <w:rPr>
          <w:sz w:val="22"/>
        </w:rPr>
        <w:t>Functional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tester</w:t>
      </w:r>
      <w:r>
        <w:rPr>
          <w:rFonts w:hint="default"/>
          <w:spacing w:val="-2"/>
          <w:sz w:val="22"/>
          <w:lang w:val="en-US"/>
        </w:rPr>
        <w:t xml:space="preserve"> and Service Now Tester</w:t>
      </w:r>
      <w:r>
        <w:rPr>
          <w:spacing w:val="-2"/>
          <w:sz w:val="22"/>
        </w:rPr>
        <w:t>.</w:t>
      </w:r>
    </w:p>
    <w:p w14:paraId="0008667A">
      <w:pPr>
        <w:pStyle w:val="ListParagraph"/>
        <w:numPr>
          <w:ilvl w:val="0"/>
          <w:numId w:val="1"/>
        </w:numPr>
        <w:tabs>
          <w:tab w:val="left" w:pos="809"/>
        </w:tabs>
        <w:spacing w:before="3" w:after="0" w:line="237" w:lineRule="auto"/>
        <w:ind w:left="809" w:right="1339" w:hanging="360"/>
        <w:jc w:val="left"/>
        <w:rPr>
          <w:sz w:val="22"/>
        </w:rPr>
      </w:pPr>
      <w:r>
        <w:rPr>
          <w:sz w:val="22"/>
        </w:rPr>
        <w:t>Hands</w:t>
      </w:r>
      <w:r>
        <w:rPr>
          <w:spacing w:val="-13"/>
          <w:sz w:val="22"/>
        </w:rPr>
        <w:t xml:space="preserve"> </w:t>
      </w:r>
      <w:r>
        <w:rPr>
          <w:sz w:val="22"/>
        </w:rPr>
        <w:t>on</w:t>
      </w:r>
      <w:r>
        <w:rPr>
          <w:spacing w:val="-15"/>
          <w:sz w:val="22"/>
        </w:rPr>
        <w:t xml:space="preserve"> </w:t>
      </w:r>
      <w:r>
        <w:rPr>
          <w:sz w:val="22"/>
        </w:rPr>
        <w:t>experience</w:t>
      </w:r>
      <w:r>
        <w:rPr>
          <w:spacing w:val="-13"/>
          <w:sz w:val="22"/>
        </w:rPr>
        <w:t xml:space="preserve"> </w:t>
      </w:r>
      <w:r>
        <w:rPr>
          <w:sz w:val="22"/>
        </w:rPr>
        <w:t>on</w:t>
      </w:r>
      <w:r>
        <w:rPr>
          <w:spacing w:val="-12"/>
          <w:sz w:val="22"/>
        </w:rPr>
        <w:t xml:space="preserve"> </w:t>
      </w:r>
      <w:r>
        <w:rPr>
          <w:rFonts w:hint="default"/>
          <w:spacing w:val="-12"/>
          <w:sz w:val="22"/>
          <w:lang w:val="en-US"/>
        </w:rPr>
        <w:t xml:space="preserve">Service Now  </w:t>
      </w:r>
      <w:r>
        <w:rPr>
          <w:sz w:val="22"/>
        </w:rPr>
        <w:t>Functional</w:t>
      </w:r>
      <w:r>
        <w:rPr>
          <w:spacing w:val="-13"/>
          <w:sz w:val="22"/>
        </w:rPr>
        <w:t xml:space="preserve"> </w:t>
      </w:r>
      <w:r>
        <w:rPr>
          <w:sz w:val="22"/>
        </w:rPr>
        <w:t>testing,</w:t>
      </w:r>
      <w:r>
        <w:rPr>
          <w:spacing w:val="-12"/>
          <w:sz w:val="22"/>
        </w:rPr>
        <w:t xml:space="preserve"> </w:t>
      </w:r>
      <w:r>
        <w:rPr>
          <w:sz w:val="22"/>
        </w:rPr>
        <w:t>Regression</w:t>
      </w:r>
      <w:r>
        <w:rPr>
          <w:spacing w:val="-15"/>
          <w:sz w:val="22"/>
        </w:rPr>
        <w:t xml:space="preserve"> </w:t>
      </w:r>
      <w:r>
        <w:rPr>
          <w:sz w:val="22"/>
        </w:rPr>
        <w:t>testing,</w:t>
      </w:r>
      <w:r>
        <w:rPr>
          <w:spacing w:val="-15"/>
          <w:sz w:val="22"/>
        </w:rPr>
        <w:t xml:space="preserve"> </w:t>
      </w:r>
      <w:r>
        <w:rPr>
          <w:sz w:val="22"/>
        </w:rPr>
        <w:t>Manual</w:t>
      </w:r>
      <w:r>
        <w:rPr>
          <w:spacing w:val="-13"/>
          <w:sz w:val="22"/>
        </w:rPr>
        <w:t xml:space="preserve"> </w:t>
      </w:r>
      <w:r>
        <w:rPr>
          <w:sz w:val="22"/>
        </w:rPr>
        <w:t>testing</w:t>
      </w:r>
      <w:r>
        <w:rPr>
          <w:rFonts w:hint="default"/>
          <w:sz w:val="22"/>
          <w:lang w:val="en-US"/>
        </w:rPr>
        <w:t xml:space="preserve">, </w:t>
      </w:r>
      <w:r>
        <w:rPr>
          <w:spacing w:val="-2"/>
          <w:sz w:val="22"/>
        </w:rPr>
        <w:t>Functional/UI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Testing, Web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z w:val="22"/>
        </w:rPr>
        <w:t xml:space="preserve"> </w:t>
      </w:r>
      <w:r>
        <w:rPr>
          <w:spacing w:val="-2"/>
          <w:sz w:val="22"/>
        </w:rPr>
        <w:t>Mobile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Application/Browser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Testing.</w:t>
      </w:r>
    </w:p>
    <w:p w14:paraId="682BAB72">
      <w:pPr>
        <w:pStyle w:val="ListParagraph"/>
        <w:numPr>
          <w:ilvl w:val="0"/>
          <w:numId w:val="1"/>
        </w:numPr>
        <w:tabs>
          <w:tab w:val="left" w:pos="809"/>
        </w:tabs>
        <w:spacing w:before="3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13"/>
          <w:sz w:val="22"/>
        </w:rPr>
        <w:t xml:space="preserve"> </w:t>
      </w:r>
      <w:r>
        <w:rPr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z w:val="22"/>
        </w:rPr>
        <w:t>creating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executing</w:t>
      </w:r>
      <w:r>
        <w:rPr>
          <w:spacing w:val="-11"/>
          <w:sz w:val="22"/>
        </w:rPr>
        <w:t xml:space="preserve"> </w:t>
      </w:r>
      <w:r>
        <w:rPr>
          <w:sz w:val="22"/>
        </w:rPr>
        <w:t>test</w:t>
      </w:r>
      <w:r>
        <w:rPr>
          <w:spacing w:val="-11"/>
          <w:sz w:val="22"/>
        </w:rPr>
        <w:t xml:space="preserve"> </w:t>
      </w:r>
      <w:r>
        <w:rPr>
          <w:sz w:val="22"/>
        </w:rPr>
        <w:t>cases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rFonts w:hint="default"/>
          <w:sz w:val="22"/>
          <w:lang w:val="en-US"/>
        </w:rPr>
        <w:t xml:space="preserve"> Service Now and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JIRA.</w:t>
      </w:r>
    </w:p>
    <w:p w14:paraId="50AE9BCA">
      <w:pPr>
        <w:pStyle w:val="ListParagraph"/>
        <w:numPr>
          <w:ilvl w:val="0"/>
          <w:numId w:val="1"/>
        </w:numPr>
        <w:tabs>
          <w:tab w:val="left" w:pos="809"/>
        </w:tabs>
        <w:spacing w:before="10" w:after="0" w:line="237" w:lineRule="auto"/>
        <w:ind w:left="809" w:right="805" w:hanging="360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11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planning</w:t>
      </w:r>
      <w:r>
        <w:rPr>
          <w:spacing w:val="-7"/>
          <w:sz w:val="22"/>
        </w:rPr>
        <w:t xml:space="preserve"> </w:t>
      </w:r>
      <w:r>
        <w:rPr>
          <w:sz w:val="22"/>
        </w:rPr>
        <w:t>tasks,</w:t>
      </w:r>
      <w:r>
        <w:rPr>
          <w:spacing w:val="-10"/>
          <w:sz w:val="22"/>
        </w:rPr>
        <w:t xml:space="preserve"> </w:t>
      </w:r>
      <w:r>
        <w:rPr>
          <w:sz w:val="22"/>
        </w:rPr>
        <w:t>ensuring</w:t>
      </w:r>
      <w:r>
        <w:rPr>
          <w:spacing w:val="-8"/>
          <w:sz w:val="22"/>
        </w:rPr>
        <w:t xml:space="preserve"> </w:t>
      </w:r>
      <w:r>
        <w:rPr>
          <w:sz w:val="22"/>
        </w:rPr>
        <w:t>schedule,</w:t>
      </w:r>
      <w:r>
        <w:rPr>
          <w:spacing w:val="-9"/>
          <w:sz w:val="22"/>
        </w:rPr>
        <w:t xml:space="preserve"> </w:t>
      </w:r>
      <w:r>
        <w:rPr>
          <w:sz w:val="22"/>
        </w:rPr>
        <w:t>effort</w:t>
      </w:r>
      <w:r>
        <w:rPr>
          <w:spacing w:val="-10"/>
          <w:sz w:val="22"/>
        </w:rPr>
        <w:t xml:space="preserve"> </w:t>
      </w:r>
      <w:r>
        <w:rPr>
          <w:sz w:val="22"/>
        </w:rPr>
        <w:t>adherence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on</w:t>
      </w:r>
      <w:r>
        <w:rPr>
          <w:spacing w:val="-11"/>
          <w:sz w:val="22"/>
        </w:rPr>
        <w:t xml:space="preserve"> </w:t>
      </w:r>
      <w:r>
        <w:rPr>
          <w:sz w:val="22"/>
        </w:rPr>
        <w:t>time</w:t>
      </w:r>
      <w:r>
        <w:rPr>
          <w:spacing w:val="-7"/>
          <w:sz w:val="22"/>
        </w:rPr>
        <w:t xml:space="preserve"> </w:t>
      </w:r>
      <w:r>
        <w:rPr>
          <w:sz w:val="22"/>
        </w:rPr>
        <w:t>delivery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of </w:t>
      </w:r>
      <w:r>
        <w:rPr>
          <w:spacing w:val="-2"/>
          <w:sz w:val="22"/>
        </w:rPr>
        <w:t>project</w:t>
      </w:r>
    </w:p>
    <w:p w14:paraId="135DB3E5">
      <w:pPr>
        <w:pStyle w:val="ListParagraph"/>
        <w:numPr>
          <w:ilvl w:val="0"/>
          <w:numId w:val="1"/>
        </w:numPr>
        <w:tabs>
          <w:tab w:val="left" w:pos="809"/>
        </w:tabs>
        <w:spacing w:before="0" w:after="0" w:line="268" w:lineRule="exact"/>
        <w:ind w:left="809" w:right="0" w:hanging="360"/>
        <w:jc w:val="left"/>
        <w:rPr>
          <w:sz w:val="22"/>
        </w:rPr>
      </w:pPr>
      <w:r>
        <w:rPr>
          <w:sz w:val="22"/>
        </w:rPr>
        <w:t>Willing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learn</w:t>
      </w:r>
      <w:r>
        <w:rPr>
          <w:spacing w:val="-8"/>
          <w:sz w:val="22"/>
        </w:rPr>
        <w:t xml:space="preserve"> </w:t>
      </w:r>
      <w:r>
        <w:rPr>
          <w:sz w:val="22"/>
        </w:rPr>
        <w:t>new</w:t>
      </w:r>
      <w:r>
        <w:rPr>
          <w:spacing w:val="-9"/>
          <w:sz w:val="22"/>
        </w:rPr>
        <w:t xml:space="preserve"> </w:t>
      </w:r>
      <w:r>
        <w:rPr>
          <w:sz w:val="22"/>
        </w:rPr>
        <w:t>technologies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work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8"/>
          <w:sz w:val="22"/>
        </w:rPr>
        <w:t xml:space="preserve"> </w:t>
      </w:r>
      <w:r>
        <w:rPr>
          <w:sz w:val="22"/>
        </w:rPr>
        <w:t>different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domains</w:t>
      </w:r>
    </w:p>
    <w:p w14:paraId="4B2E0FD0">
      <w:pPr>
        <w:pStyle w:val="ListParagraph"/>
        <w:numPr>
          <w:ilvl w:val="0"/>
          <w:numId w:val="1"/>
        </w:numPr>
        <w:tabs>
          <w:tab w:val="left" w:pos="828"/>
        </w:tabs>
        <w:spacing w:before="41" w:after="0" w:line="240" w:lineRule="auto"/>
        <w:ind w:left="828" w:right="0" w:hanging="379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1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taking</w:t>
      </w:r>
      <w:r>
        <w:rPr>
          <w:spacing w:val="-9"/>
          <w:sz w:val="22"/>
        </w:rPr>
        <w:t xml:space="preserve"> </w:t>
      </w:r>
      <w:r>
        <w:rPr>
          <w:sz w:val="22"/>
        </w:rPr>
        <w:t>care</w:t>
      </w:r>
      <w:r>
        <w:rPr>
          <w:spacing w:val="-11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end-to-end</w:t>
      </w:r>
      <w:r>
        <w:rPr>
          <w:spacing w:val="-12"/>
          <w:sz w:val="22"/>
        </w:rPr>
        <w:t xml:space="preserve"> </w:t>
      </w:r>
      <w:r>
        <w:rPr>
          <w:sz w:val="22"/>
        </w:rPr>
        <w:t>Test</w:t>
      </w:r>
      <w:r>
        <w:rPr>
          <w:spacing w:val="-8"/>
          <w:sz w:val="22"/>
        </w:rPr>
        <w:t xml:space="preserve"> </w:t>
      </w:r>
      <w:r>
        <w:rPr>
          <w:sz w:val="22"/>
        </w:rPr>
        <w:t>management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activities.</w:t>
      </w:r>
    </w:p>
    <w:p w14:paraId="0DBF1FAF">
      <w:pPr>
        <w:pStyle w:val="ListParagraph"/>
        <w:numPr>
          <w:ilvl w:val="0"/>
          <w:numId w:val="1"/>
        </w:numPr>
        <w:tabs>
          <w:tab w:val="left" w:pos="809"/>
        </w:tabs>
        <w:spacing w:before="49" w:after="0" w:line="240" w:lineRule="auto"/>
        <w:ind w:left="809" w:right="949" w:hanging="36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12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onsite</w:t>
      </w:r>
      <w:r>
        <w:rPr>
          <w:spacing w:val="-6"/>
          <w:sz w:val="22"/>
        </w:rPr>
        <w:t xml:space="preserve"> </w:t>
      </w:r>
      <w:r>
        <w:rPr>
          <w:sz w:val="22"/>
        </w:rPr>
        <w:t>lead</w:t>
      </w:r>
      <w:r>
        <w:rPr>
          <w:spacing w:val="-5"/>
          <w:sz w:val="22"/>
        </w:rPr>
        <w:t xml:space="preserve"> </w:t>
      </w:r>
      <w:r>
        <w:rPr>
          <w:sz w:val="22"/>
        </w:rPr>
        <w:t>directly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following</w:t>
      </w:r>
      <w:r>
        <w:rPr>
          <w:spacing w:val="-10"/>
          <w:sz w:val="22"/>
        </w:rPr>
        <w:t xml:space="preserve"> </w:t>
      </w:r>
      <w:r>
        <w:rPr>
          <w:sz w:val="22"/>
        </w:rPr>
        <w:t>up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open</w:t>
      </w:r>
      <w:r>
        <w:rPr>
          <w:spacing w:val="-4"/>
          <w:sz w:val="22"/>
        </w:rPr>
        <w:t xml:space="preserve"> </w:t>
      </w:r>
      <w:r>
        <w:rPr>
          <w:sz w:val="22"/>
        </w:rPr>
        <w:t>items</w:t>
      </w:r>
      <w:r>
        <w:rPr>
          <w:spacing w:val="-4"/>
          <w:sz w:val="22"/>
        </w:rPr>
        <w:t xml:space="preserve"> </w:t>
      </w:r>
      <w:r>
        <w:rPr>
          <w:sz w:val="22"/>
        </w:rPr>
        <w:t>requested</w:t>
      </w:r>
      <w:r>
        <w:rPr>
          <w:spacing w:val="-4"/>
          <w:sz w:val="22"/>
        </w:rPr>
        <w:t xml:space="preserve"> </w:t>
      </w:r>
      <w:r>
        <w:rPr>
          <w:sz w:val="22"/>
        </w:rPr>
        <w:t>from onsite on a daily basis</w:t>
      </w:r>
    </w:p>
    <w:p w14:paraId="1177B6DD">
      <w:pPr>
        <w:pStyle w:val="BodyText"/>
        <w:spacing w:before="88"/>
        <w:ind w:left="0" w:firstLine="0"/>
      </w:pPr>
    </w:p>
    <w:p w14:paraId="3F274DBE">
      <w:pPr>
        <w:pStyle w:val="Heading3"/>
        <w:rPr>
          <w:u w:val="none"/>
        </w:rPr>
      </w:pPr>
      <w:r>
        <w:rPr>
          <w:u w:val="single"/>
        </w:rPr>
        <w:t>Key</w:t>
      </w:r>
      <w:r>
        <w:rPr>
          <w:spacing w:val="14"/>
          <w:u w:val="single"/>
        </w:rPr>
        <w:t xml:space="preserve"> </w:t>
      </w:r>
      <w:r>
        <w:rPr>
          <w:u w:val="single"/>
        </w:rPr>
        <w:t>Domain</w:t>
      </w:r>
      <w:r>
        <w:rPr>
          <w:spacing w:val="17"/>
          <w:u w:val="single"/>
        </w:rPr>
        <w:t xml:space="preserve"> </w:t>
      </w:r>
      <w:r>
        <w:rPr>
          <w:u w:val="single"/>
        </w:rPr>
        <w:t>and</w:t>
      </w:r>
      <w:r>
        <w:rPr>
          <w:spacing w:val="13"/>
          <w:u w:val="single"/>
        </w:rPr>
        <w:t xml:space="preserve"> </w:t>
      </w:r>
      <w:r>
        <w:rPr>
          <w:u w:val="single"/>
        </w:rPr>
        <w:t>Technical</w:t>
      </w:r>
      <w:r>
        <w:rPr>
          <w:spacing w:val="13"/>
          <w:u w:val="single"/>
        </w:rPr>
        <w:t xml:space="preserve"> </w:t>
      </w:r>
      <w:r>
        <w:rPr>
          <w:spacing w:val="-2"/>
          <w:u w:val="single"/>
        </w:rPr>
        <w:t>Knowledge</w:t>
      </w:r>
    </w:p>
    <w:p w14:paraId="1760E382">
      <w:pPr>
        <w:pStyle w:val="BodyText"/>
        <w:spacing w:before="86"/>
        <w:ind w:left="0" w:firstLine="0"/>
        <w:rPr>
          <w:b/>
          <w:sz w:val="20"/>
        </w:rPr>
      </w:pPr>
    </w:p>
    <w:p w14:paraId="10A90164">
      <w:pPr>
        <w:tabs>
          <w:tab w:val="left" w:pos="2969"/>
        </w:tabs>
        <w:spacing w:before="1" w:line="241" w:lineRule="exact"/>
        <w:ind w:left="468" w:right="0" w:firstLine="0"/>
        <w:jc w:val="left"/>
        <w:rPr>
          <w:sz w:val="20"/>
        </w:rPr>
      </w:pPr>
      <w:r>
        <w:rPr>
          <w:spacing w:val="-2"/>
          <w:sz w:val="20"/>
        </w:rPr>
        <w:t>Domain</w:t>
      </w:r>
      <w:r>
        <w:rPr>
          <w:sz w:val="20"/>
        </w:rPr>
        <w:tab/>
      </w:r>
      <w:r>
        <w:rPr>
          <w:spacing w:val="-2"/>
          <w:sz w:val="20"/>
        </w:rPr>
        <w:t>: Retail,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E-Commerce,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Ed-</w:t>
      </w:r>
      <w:r>
        <w:rPr>
          <w:spacing w:val="-4"/>
          <w:sz w:val="20"/>
        </w:rPr>
        <w:t>tech</w:t>
      </w:r>
    </w:p>
    <w:p w14:paraId="42A5E37F">
      <w:pPr>
        <w:tabs>
          <w:tab w:val="left" w:pos="2969"/>
        </w:tabs>
        <w:spacing w:before="0" w:line="240" w:lineRule="exact"/>
        <w:ind w:left="468" w:right="0" w:firstLine="0"/>
        <w:jc w:val="left"/>
        <w:rPr>
          <w:sz w:val="20"/>
        </w:rPr>
      </w:pPr>
      <w:r>
        <w:rPr>
          <w:spacing w:val="-2"/>
          <w:sz w:val="20"/>
        </w:rPr>
        <w:t>Operating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z w:val="20"/>
        </w:rPr>
        <w:tab/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Windows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7/8/10</w:t>
      </w:r>
    </w:p>
    <w:p w14:paraId="7E939A58">
      <w:pPr>
        <w:tabs>
          <w:tab w:val="left" w:pos="2969"/>
        </w:tabs>
        <w:spacing w:before="0" w:line="243" w:lineRule="exact"/>
        <w:ind w:left="468" w:right="0" w:firstLine="0"/>
        <w:jc w:val="left"/>
        <w:rPr>
          <w:rFonts w:hint="default"/>
          <w:sz w:val="20"/>
          <w:lang w:val="en-US"/>
        </w:rPr>
      </w:pPr>
      <w:r>
        <w:rPr>
          <w:spacing w:val="-2"/>
          <w:sz w:val="20"/>
        </w:rPr>
        <w:t>Bug Tracking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Tool</w:t>
      </w:r>
      <w:r>
        <w:rPr>
          <w:sz w:val="20"/>
        </w:rPr>
        <w:tab/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JIRA</w:t>
      </w:r>
      <w:r>
        <w:rPr>
          <w:rFonts w:hint="default"/>
          <w:spacing w:val="-4"/>
          <w:sz w:val="20"/>
          <w:lang w:val="en-US"/>
        </w:rPr>
        <w:t xml:space="preserve"> &amp; Service Now</w:t>
      </w:r>
    </w:p>
    <w:p w14:paraId="44D127F2">
      <w:pPr>
        <w:spacing w:before="217"/>
        <w:ind w:left="0" w:right="0" w:firstLine="0"/>
        <w:jc w:val="left"/>
        <w:rPr>
          <w:b/>
          <w:sz w:val="32"/>
        </w:rPr>
      </w:pPr>
      <w:r>
        <w:rPr>
          <w:b/>
          <w:sz w:val="32"/>
          <w:u w:val="single"/>
        </w:rPr>
        <w:t>Total</w:t>
      </w:r>
      <w:r>
        <w:rPr>
          <w:b/>
          <w:spacing w:val="-3"/>
          <w:sz w:val="32"/>
          <w:u w:val="single"/>
        </w:rPr>
        <w:t xml:space="preserve"> </w:t>
      </w:r>
      <w:r>
        <w:rPr>
          <w:b/>
          <w:sz w:val="32"/>
          <w:u w:val="single"/>
        </w:rPr>
        <w:t>Work</w:t>
      </w:r>
      <w:r>
        <w:rPr>
          <w:b/>
          <w:spacing w:val="1"/>
          <w:sz w:val="32"/>
          <w:u w:val="single"/>
        </w:rPr>
        <w:t xml:space="preserve"> </w:t>
      </w:r>
      <w:r>
        <w:rPr>
          <w:b/>
          <w:sz w:val="32"/>
          <w:u w:val="single"/>
        </w:rPr>
        <w:t>Experience:</w:t>
      </w:r>
      <w:r>
        <w:rPr>
          <w:b/>
          <w:spacing w:val="5"/>
          <w:sz w:val="32"/>
          <w:u w:val="single"/>
        </w:rPr>
        <w:t xml:space="preserve"> </w:t>
      </w:r>
      <w:r>
        <w:rPr>
          <w:b/>
          <w:sz w:val="32"/>
          <w:u w:val="single"/>
        </w:rPr>
        <w:t>6+</w:t>
      </w:r>
      <w:r>
        <w:rPr>
          <w:b/>
          <w:spacing w:val="9"/>
          <w:sz w:val="32"/>
          <w:u w:val="single"/>
        </w:rPr>
        <w:t xml:space="preserve"> </w:t>
      </w:r>
      <w:r>
        <w:rPr>
          <w:b/>
          <w:spacing w:val="-4"/>
          <w:sz w:val="32"/>
          <w:u w:val="single"/>
        </w:rPr>
        <w:t>Years</w:t>
      </w:r>
    </w:p>
    <w:p w14:paraId="62E69196">
      <w:pPr>
        <w:pStyle w:val="Heading6"/>
        <w:tabs>
          <w:tab w:val="left" w:pos="6651"/>
        </w:tabs>
        <w:spacing w:before="281"/>
        <w:rPr>
          <w:rFonts w:hint="default"/>
          <w:u w:val="none"/>
          <w:lang w:val="en-US"/>
        </w:rPr>
      </w:pPr>
      <w:r>
        <w:rPr>
          <w:u w:val="single"/>
        </w:rPr>
        <w:t>Company: Learningmate</w:t>
      </w:r>
      <w:r>
        <w:rPr>
          <w:spacing w:val="40"/>
          <w:u w:val="single"/>
        </w:rPr>
        <w:t xml:space="preserve"> </w:t>
      </w:r>
      <w:r>
        <w:rPr>
          <w:u w:val="none"/>
        </w:rPr>
        <w:tab/>
      </w:r>
      <w:r>
        <w:rPr>
          <w:u w:val="none"/>
        </w:rPr>
        <w:t>Period:</w:t>
      </w:r>
      <w:r>
        <w:rPr>
          <w:spacing w:val="-12"/>
          <w:u w:val="none"/>
        </w:rPr>
        <w:t xml:space="preserve"> </w:t>
      </w:r>
      <w:r>
        <w:rPr>
          <w:u w:val="none"/>
        </w:rPr>
        <w:t>Sep 2024</w:t>
      </w:r>
      <w:r>
        <w:rPr>
          <w:spacing w:val="-10"/>
          <w:u w:val="none"/>
        </w:rPr>
        <w:t xml:space="preserve"> </w:t>
      </w:r>
      <w:r>
        <w:rPr>
          <w:u w:val="none"/>
        </w:rPr>
        <w:t>–</w:t>
      </w:r>
      <w:r>
        <w:rPr>
          <w:spacing w:val="-3"/>
          <w:u w:val="none"/>
        </w:rPr>
        <w:t xml:space="preserve"> </w:t>
      </w:r>
      <w:r>
        <w:rPr>
          <w:rFonts w:hint="default"/>
          <w:spacing w:val="-3"/>
          <w:u w:val="none"/>
          <w:lang w:val="en-US"/>
        </w:rPr>
        <w:t>Feb 2026</w:t>
      </w:r>
    </w:p>
    <w:p w14:paraId="09E56863">
      <w:pPr>
        <w:spacing w:before="278"/>
        <w:ind w:left="89" w:right="0" w:firstLine="0"/>
        <w:jc w:val="left"/>
        <w:rPr>
          <w:b/>
          <w:sz w:val="24"/>
        </w:rPr>
      </w:pPr>
      <w:r>
        <w:rPr>
          <w:b/>
          <w:sz w:val="24"/>
        </w:rPr>
        <w:t>Senior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-</w:t>
      </w:r>
    </w:p>
    <w:p w14:paraId="0A438F2C">
      <w:pPr>
        <w:pStyle w:val="Heading5"/>
        <w:spacing w:before="158"/>
      </w:pPr>
      <w:r>
        <w:rPr>
          <w:spacing w:val="-2"/>
          <w:w w:val="105"/>
          <w:u w:val="single"/>
        </w:rPr>
        <w:t>Roles</w:t>
      </w:r>
      <w:r>
        <w:rPr>
          <w:spacing w:val="-10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and</w:t>
      </w:r>
      <w:r>
        <w:rPr>
          <w:spacing w:val="-8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Responsibilities:</w:t>
      </w:r>
    </w:p>
    <w:p w14:paraId="4F526D12">
      <w:pPr>
        <w:pStyle w:val="ListParagraph"/>
        <w:numPr>
          <w:ilvl w:val="0"/>
          <w:numId w:val="2"/>
        </w:numPr>
        <w:tabs>
          <w:tab w:val="left" w:pos="809"/>
        </w:tabs>
        <w:spacing w:before="273" w:after="0" w:line="240" w:lineRule="auto"/>
        <w:ind w:left="809" w:right="0" w:hanging="360"/>
        <w:jc w:val="left"/>
        <w:rPr>
          <w:sz w:val="22"/>
        </w:rPr>
      </w:pPr>
      <w:r>
        <w:rPr>
          <w:spacing w:val="-2"/>
          <w:sz w:val="22"/>
        </w:rPr>
        <w:t>Responsible for</w:t>
      </w:r>
      <w:r>
        <w:rPr>
          <w:spacing w:val="1"/>
          <w:sz w:val="22"/>
        </w:rPr>
        <w:t xml:space="preserve"> </w:t>
      </w:r>
      <w:r>
        <w:rPr>
          <w:rFonts w:hint="default"/>
          <w:spacing w:val="1"/>
          <w:sz w:val="22"/>
          <w:lang w:val="en-US"/>
        </w:rPr>
        <w:t>Service Now Testing for ITSM and HRSD Modules.</w:t>
      </w:r>
    </w:p>
    <w:p w14:paraId="22FCABC2">
      <w:pPr>
        <w:pStyle w:val="ListParagraph"/>
        <w:numPr>
          <w:ilvl w:val="0"/>
          <w:numId w:val="2"/>
        </w:numPr>
        <w:tabs>
          <w:tab w:val="left" w:pos="809"/>
        </w:tabs>
        <w:spacing w:before="273" w:after="0" w:line="240" w:lineRule="auto"/>
        <w:ind w:left="809" w:right="0" w:hanging="360"/>
        <w:jc w:val="left"/>
        <w:rPr>
          <w:sz w:val="22"/>
        </w:rPr>
      </w:pPr>
      <w:r>
        <w:rPr>
          <w:rFonts w:hint="default"/>
          <w:spacing w:val="1"/>
          <w:sz w:val="22"/>
          <w:lang w:val="en-US"/>
        </w:rPr>
        <w:t xml:space="preserve"> </w:t>
      </w:r>
      <w:r>
        <w:rPr>
          <w:spacing w:val="-2"/>
          <w:sz w:val="22"/>
        </w:rPr>
        <w:t>Functional/UI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Testing, Web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z w:val="22"/>
        </w:rPr>
        <w:t xml:space="preserve"> </w:t>
      </w:r>
      <w:r>
        <w:rPr>
          <w:spacing w:val="-2"/>
          <w:sz w:val="22"/>
        </w:rPr>
        <w:t>Mobile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Application/Browser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Testing.</w:t>
      </w:r>
    </w:p>
    <w:p w14:paraId="76C351D3">
      <w:pPr>
        <w:pStyle w:val="ListParagraph"/>
        <w:numPr>
          <w:ilvl w:val="0"/>
          <w:numId w:val="2"/>
        </w:numPr>
        <w:tabs>
          <w:tab w:val="left" w:pos="809"/>
        </w:tabs>
        <w:spacing w:before="267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6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create</w:t>
      </w:r>
      <w:r>
        <w:rPr>
          <w:spacing w:val="-6"/>
          <w:sz w:val="22"/>
        </w:rPr>
        <w:t xml:space="preserve"> </w:t>
      </w:r>
      <w:r>
        <w:rPr>
          <w:sz w:val="22"/>
        </w:rPr>
        <w:t>comprehensive</w:t>
      </w:r>
      <w:r>
        <w:rPr>
          <w:spacing w:val="-7"/>
          <w:sz w:val="22"/>
        </w:rPr>
        <w:t xml:space="preserve"> </w:t>
      </w:r>
      <w:r>
        <w:rPr>
          <w:sz w:val="22"/>
        </w:rPr>
        <w:t>test</w:t>
      </w:r>
      <w:r>
        <w:rPr>
          <w:spacing w:val="-5"/>
          <w:sz w:val="22"/>
        </w:rPr>
        <w:t xml:space="preserve"> </w:t>
      </w:r>
      <w:r>
        <w:rPr>
          <w:sz w:val="22"/>
        </w:rPr>
        <w:t>scenarios</w:t>
      </w:r>
      <w:r>
        <w:rPr>
          <w:spacing w:val="-8"/>
          <w:sz w:val="22"/>
        </w:rPr>
        <w:t xml:space="preserve"> </w:t>
      </w:r>
      <w:r>
        <w:rPr>
          <w:sz w:val="22"/>
        </w:rPr>
        <w:t>with</w:t>
      </w:r>
      <w:r>
        <w:rPr>
          <w:spacing w:val="-9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emphasis</w:t>
      </w:r>
    </w:p>
    <w:p w14:paraId="7751CE18"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80" w:right="1080" w:bottom="280" w:left="1440" w:header="720" w:footer="720" w:gutter="0"/>
          <w:cols w:num="1" w:space="720"/>
        </w:sectPr>
      </w:pPr>
    </w:p>
    <w:p w14:paraId="2FB59EC5">
      <w:pPr>
        <w:pStyle w:val="BodyText"/>
        <w:spacing w:before="34"/>
        <w:ind w:firstLine="0"/>
      </w:pP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end-user's</w:t>
      </w:r>
      <w:r>
        <w:rPr>
          <w:spacing w:val="-7"/>
        </w:rPr>
        <w:t xml:space="preserve"> </w:t>
      </w:r>
      <w:r>
        <w:t>experience;</w:t>
      </w:r>
      <w:r>
        <w:rPr>
          <w:spacing w:val="-6"/>
        </w:rPr>
        <w:t xml:space="preserve"> </w:t>
      </w:r>
      <w:r>
        <w:t>conducting</w:t>
      </w:r>
      <w:r>
        <w:rPr>
          <w:spacing w:val="-6"/>
        </w:rPr>
        <w:t xml:space="preserve"> </w:t>
      </w:r>
      <w:r>
        <w:t>functional,</w:t>
      </w:r>
      <w:r>
        <w:rPr>
          <w:spacing w:val="-5"/>
        </w:rPr>
        <w:t xml:space="preserve"> </w:t>
      </w:r>
      <w:r>
        <w:t>regression,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end-to-end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2ACAB52D">
      <w:pPr>
        <w:pStyle w:val="ListParagraph"/>
        <w:numPr>
          <w:ilvl w:val="0"/>
          <w:numId w:val="2"/>
        </w:numPr>
        <w:tabs>
          <w:tab w:val="left" w:pos="809"/>
        </w:tabs>
        <w:spacing w:before="255" w:after="0" w:line="249" w:lineRule="auto"/>
        <w:ind w:left="809" w:right="460" w:hanging="36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Agile</w:t>
      </w:r>
      <w:r>
        <w:rPr>
          <w:spacing w:val="-2"/>
          <w:sz w:val="22"/>
        </w:rPr>
        <w:t xml:space="preserve"> </w:t>
      </w:r>
      <w:r>
        <w:rPr>
          <w:sz w:val="22"/>
        </w:rPr>
        <w:t>Squad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stakeholders</w:t>
      </w:r>
      <w:r>
        <w:rPr>
          <w:spacing w:val="-2"/>
          <w:sz w:val="22"/>
        </w:rPr>
        <w:t xml:space="preserve"> </w:t>
      </w:r>
      <w:r>
        <w:rPr>
          <w:sz w:val="22"/>
        </w:rPr>
        <w:t>from</w:t>
      </w:r>
      <w:r>
        <w:rPr>
          <w:spacing w:val="-1"/>
          <w:sz w:val="22"/>
        </w:rPr>
        <w:t xml:space="preserve"> </w:t>
      </w:r>
      <w:r>
        <w:rPr>
          <w:sz w:val="22"/>
        </w:rPr>
        <w:t>Technology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Platforms</w:t>
      </w:r>
      <w:r>
        <w:rPr>
          <w:spacing w:val="-4"/>
          <w:sz w:val="22"/>
        </w:rPr>
        <w:t xml:space="preserve"> </w:t>
      </w:r>
      <w:r>
        <w:rPr>
          <w:sz w:val="22"/>
        </w:rPr>
        <w:t>teams;</w:t>
      </w:r>
      <w:r>
        <w:rPr>
          <w:spacing w:val="-4"/>
          <w:sz w:val="22"/>
        </w:rPr>
        <w:t xml:space="preserve"> </w:t>
      </w:r>
      <w:r>
        <w:rPr>
          <w:sz w:val="22"/>
        </w:rPr>
        <w:t>liaise</w:t>
      </w:r>
      <w:r>
        <w:rPr>
          <w:spacing w:val="-4"/>
          <w:sz w:val="22"/>
        </w:rPr>
        <w:t xml:space="preserve"> </w:t>
      </w:r>
      <w:r>
        <w:rPr>
          <w:sz w:val="22"/>
        </w:rPr>
        <w:t>with Technology QA Team to ensure efficient coverage</w:t>
      </w:r>
    </w:p>
    <w:p w14:paraId="6C8EF5EE">
      <w:pPr>
        <w:pStyle w:val="ListParagraph"/>
        <w:numPr>
          <w:ilvl w:val="0"/>
          <w:numId w:val="2"/>
        </w:numPr>
        <w:tabs>
          <w:tab w:val="left" w:pos="809"/>
        </w:tabs>
        <w:spacing w:before="255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Assisting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refinement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acceptance</w:t>
      </w:r>
      <w:r>
        <w:rPr>
          <w:spacing w:val="-3"/>
          <w:sz w:val="22"/>
        </w:rPr>
        <w:t xml:space="preserve"> </w:t>
      </w:r>
      <w:r>
        <w:rPr>
          <w:sz w:val="22"/>
        </w:rPr>
        <w:t>criteria</w:t>
      </w:r>
      <w:r>
        <w:rPr>
          <w:spacing w:val="-4"/>
          <w:sz w:val="22"/>
        </w:rPr>
        <w:t xml:space="preserve"> </w:t>
      </w:r>
      <w:r>
        <w:rPr>
          <w:sz w:val="22"/>
        </w:rPr>
        <w:t>ensuring</w:t>
      </w:r>
      <w:r>
        <w:rPr>
          <w:spacing w:val="-7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it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complete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comprehensive</w:t>
      </w:r>
    </w:p>
    <w:p w14:paraId="6FB05A33">
      <w:pPr>
        <w:pStyle w:val="ListParagraph"/>
        <w:numPr>
          <w:ilvl w:val="0"/>
          <w:numId w:val="2"/>
        </w:numPr>
        <w:tabs>
          <w:tab w:val="left" w:pos="809"/>
        </w:tabs>
        <w:spacing w:before="267" w:after="0" w:line="249" w:lineRule="auto"/>
        <w:ind w:left="809" w:right="845" w:hanging="360"/>
        <w:jc w:val="left"/>
        <w:rPr>
          <w:sz w:val="22"/>
        </w:rPr>
      </w:pPr>
      <w:r>
        <w:rPr>
          <w:sz w:val="22"/>
        </w:rPr>
        <w:t>Participating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contribute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Scrum</w:t>
      </w:r>
      <w:r>
        <w:rPr>
          <w:spacing w:val="-2"/>
          <w:sz w:val="22"/>
        </w:rPr>
        <w:t xml:space="preserve"> </w:t>
      </w:r>
      <w:r>
        <w:rPr>
          <w:sz w:val="22"/>
        </w:rPr>
        <w:t>ceremonies</w:t>
      </w:r>
      <w:r>
        <w:rPr>
          <w:spacing w:val="-3"/>
          <w:sz w:val="22"/>
        </w:rPr>
        <w:t xml:space="preserve"> </w:t>
      </w:r>
      <w:r>
        <w:rPr>
          <w:sz w:val="22"/>
        </w:rPr>
        <w:t>(e.g.,</w:t>
      </w:r>
      <w:r>
        <w:rPr>
          <w:spacing w:val="-3"/>
          <w:sz w:val="22"/>
        </w:rPr>
        <w:t xml:space="preserve"> </w:t>
      </w:r>
      <w:r>
        <w:rPr>
          <w:sz w:val="22"/>
        </w:rPr>
        <w:t>sprint</w:t>
      </w:r>
      <w:r>
        <w:rPr>
          <w:spacing w:val="-3"/>
          <w:sz w:val="22"/>
        </w:rPr>
        <w:t xml:space="preserve"> </w:t>
      </w:r>
      <w:r>
        <w:rPr>
          <w:sz w:val="22"/>
        </w:rPr>
        <w:t>planning,</w:t>
      </w:r>
      <w:r>
        <w:rPr>
          <w:spacing w:val="-3"/>
          <w:sz w:val="22"/>
        </w:rPr>
        <w:t xml:space="preserve"> </w:t>
      </w:r>
      <w:r>
        <w:rPr>
          <w:sz w:val="22"/>
        </w:rPr>
        <w:t>daily</w:t>
      </w:r>
      <w:r>
        <w:rPr>
          <w:spacing w:val="-3"/>
          <w:sz w:val="22"/>
        </w:rPr>
        <w:t xml:space="preserve"> </w:t>
      </w:r>
      <w:r>
        <w:rPr>
          <w:sz w:val="22"/>
        </w:rPr>
        <w:t>stand-ups, refinement sessions</w:t>
      </w:r>
    </w:p>
    <w:p w14:paraId="5F487E00">
      <w:pPr>
        <w:pStyle w:val="ListParagraph"/>
        <w:numPr>
          <w:ilvl w:val="0"/>
          <w:numId w:val="2"/>
        </w:numPr>
        <w:tabs>
          <w:tab w:val="left" w:pos="809"/>
        </w:tabs>
        <w:spacing w:before="258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Providing</w:t>
      </w:r>
      <w:r>
        <w:rPr>
          <w:spacing w:val="-6"/>
          <w:sz w:val="22"/>
        </w:rPr>
        <w:t xml:space="preserve"> </w:t>
      </w:r>
      <w:r>
        <w:rPr>
          <w:sz w:val="22"/>
        </w:rPr>
        <w:t>testing</w:t>
      </w:r>
      <w:r>
        <w:rPr>
          <w:spacing w:val="-5"/>
          <w:sz w:val="22"/>
        </w:rPr>
        <w:t xml:space="preserve"> </w:t>
      </w:r>
      <w:r>
        <w:rPr>
          <w:sz w:val="22"/>
        </w:rPr>
        <w:t>status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Leads,</w:t>
      </w:r>
      <w:r>
        <w:rPr>
          <w:spacing w:val="-6"/>
          <w:sz w:val="22"/>
        </w:rPr>
        <w:t xml:space="preserve"> </w:t>
      </w:r>
      <w:r>
        <w:rPr>
          <w:sz w:val="22"/>
        </w:rPr>
        <w:t>escalate</w:t>
      </w:r>
      <w:r>
        <w:rPr>
          <w:spacing w:val="-4"/>
          <w:sz w:val="22"/>
        </w:rPr>
        <w:t xml:space="preserve"> </w:t>
      </w:r>
      <w:r>
        <w:rPr>
          <w:sz w:val="22"/>
        </w:rPr>
        <w:t>risks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issues,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defect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management</w:t>
      </w:r>
    </w:p>
    <w:p w14:paraId="45B082AC">
      <w:pPr>
        <w:pStyle w:val="ListParagraph"/>
        <w:numPr>
          <w:ilvl w:val="0"/>
          <w:numId w:val="2"/>
        </w:numPr>
        <w:tabs>
          <w:tab w:val="left" w:pos="809"/>
        </w:tabs>
        <w:spacing w:before="265" w:after="0" w:line="249" w:lineRule="auto"/>
        <w:ind w:left="809" w:right="660" w:hanging="360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2"/>
          <w:sz w:val="22"/>
        </w:rPr>
        <w:t xml:space="preserve"> </w:t>
      </w:r>
      <w:r>
        <w:rPr>
          <w:sz w:val="22"/>
        </w:rPr>
        <w:t>test</w:t>
      </w:r>
      <w:r>
        <w:rPr>
          <w:spacing w:val="-2"/>
          <w:sz w:val="22"/>
        </w:rPr>
        <w:t xml:space="preserve"> </w:t>
      </w:r>
      <w:r>
        <w:rPr>
          <w:sz w:val="22"/>
        </w:rPr>
        <w:t>plans,</w:t>
      </w:r>
      <w:r>
        <w:rPr>
          <w:spacing w:val="-5"/>
          <w:sz w:val="22"/>
        </w:rPr>
        <w:t xml:space="preserve"> </w:t>
      </w:r>
      <w:r>
        <w:rPr>
          <w:sz w:val="22"/>
        </w:rPr>
        <w:t>test</w:t>
      </w:r>
      <w:r>
        <w:rPr>
          <w:spacing w:val="-2"/>
          <w:sz w:val="22"/>
        </w:rPr>
        <w:t xml:space="preserve"> </w:t>
      </w:r>
      <w:r>
        <w:rPr>
          <w:sz w:val="22"/>
        </w:rPr>
        <w:t>cases,</w:t>
      </w:r>
      <w:r>
        <w:rPr>
          <w:spacing w:val="-2"/>
          <w:sz w:val="22"/>
        </w:rPr>
        <w:t xml:space="preserve"> </w:t>
      </w:r>
      <w:r>
        <w:rPr>
          <w:sz w:val="22"/>
        </w:rPr>
        <w:t>conducts</w:t>
      </w:r>
      <w:r>
        <w:rPr>
          <w:spacing w:val="-4"/>
          <w:sz w:val="22"/>
        </w:rPr>
        <w:t xml:space="preserve"> </w:t>
      </w:r>
      <w:r>
        <w:rPr>
          <w:sz w:val="22"/>
        </w:rPr>
        <w:t>testing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negative</w:t>
      </w:r>
      <w:r>
        <w:rPr>
          <w:spacing w:val="-4"/>
          <w:sz w:val="22"/>
        </w:rPr>
        <w:t xml:space="preserve"> </w:t>
      </w:r>
      <w:r>
        <w:rPr>
          <w:sz w:val="22"/>
        </w:rPr>
        <w:t>scenarios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ensure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2"/>
          <w:sz w:val="22"/>
        </w:rPr>
        <w:t xml:space="preserve"> </w:t>
      </w:r>
      <w:r>
        <w:rPr>
          <w:sz w:val="22"/>
        </w:rPr>
        <w:t>systems meet standards &amp; End-User Requirements</w:t>
      </w:r>
    </w:p>
    <w:p w14:paraId="133F6D34">
      <w:pPr>
        <w:pStyle w:val="ListParagraph"/>
        <w:numPr>
          <w:ilvl w:val="0"/>
          <w:numId w:val="2"/>
        </w:numPr>
        <w:tabs>
          <w:tab w:val="left" w:pos="809"/>
        </w:tabs>
        <w:spacing w:before="258" w:after="0" w:line="249" w:lineRule="auto"/>
        <w:ind w:left="809" w:right="1057" w:hanging="360"/>
        <w:jc w:val="left"/>
        <w:rPr>
          <w:sz w:val="22"/>
        </w:rPr>
      </w:pPr>
      <w:r>
        <w:rPr>
          <w:sz w:val="22"/>
        </w:rPr>
        <w:t>Serving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proxy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Product</w:t>
      </w:r>
      <w:r>
        <w:rPr>
          <w:spacing w:val="-2"/>
          <w:sz w:val="22"/>
        </w:rPr>
        <w:t xml:space="preserve"> </w:t>
      </w:r>
      <w:r>
        <w:rPr>
          <w:sz w:val="22"/>
        </w:rPr>
        <w:t>Owners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Business</w:t>
      </w:r>
      <w:r>
        <w:rPr>
          <w:spacing w:val="-2"/>
          <w:sz w:val="22"/>
        </w:rPr>
        <w:t xml:space="preserve"> </w:t>
      </w:r>
      <w:r>
        <w:rPr>
          <w:sz w:val="22"/>
        </w:rPr>
        <w:t>Analysts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properly</w:t>
      </w:r>
      <w:r>
        <w:rPr>
          <w:spacing w:val="-3"/>
          <w:sz w:val="22"/>
        </w:rPr>
        <w:t xml:space="preserve"> </w:t>
      </w:r>
      <w:r>
        <w:rPr>
          <w:sz w:val="22"/>
        </w:rPr>
        <w:t>support</w:t>
      </w:r>
      <w:r>
        <w:rPr>
          <w:spacing w:val="-3"/>
          <w:sz w:val="22"/>
        </w:rPr>
        <w:t xml:space="preserve"> </w:t>
      </w:r>
      <w:r>
        <w:rPr>
          <w:sz w:val="22"/>
        </w:rPr>
        <w:t>testing, including the review, prioritization, and management of defects</w:t>
      </w:r>
    </w:p>
    <w:p w14:paraId="3DBF826E">
      <w:pPr>
        <w:pStyle w:val="BodyText"/>
        <w:ind w:left="0" w:firstLine="0"/>
      </w:pPr>
    </w:p>
    <w:p w14:paraId="6D0B0D5E">
      <w:pPr>
        <w:pStyle w:val="BodyText"/>
        <w:ind w:left="0" w:firstLine="0"/>
      </w:pPr>
    </w:p>
    <w:p w14:paraId="276E6133">
      <w:pPr>
        <w:pStyle w:val="BodyText"/>
        <w:spacing w:before="3"/>
        <w:ind w:left="0" w:firstLine="0"/>
      </w:pPr>
    </w:p>
    <w:p w14:paraId="3B0E8AAD">
      <w:pPr>
        <w:tabs>
          <w:tab w:val="left" w:pos="6678"/>
        </w:tabs>
        <w:spacing w:before="1"/>
        <w:ind w:left="89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Company: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Moolya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Software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testing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Company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Pvt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Ltd.</w:t>
      </w:r>
      <w:r>
        <w:rPr>
          <w:b/>
          <w:sz w:val="24"/>
        </w:rPr>
        <w:tab/>
      </w:r>
      <w:r>
        <w:rPr>
          <w:b/>
          <w:sz w:val="24"/>
        </w:rPr>
        <w:t>Period: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Mar</w:t>
      </w:r>
      <w:r>
        <w:rPr>
          <w:rFonts w:hint="default"/>
          <w:b/>
          <w:sz w:val="24"/>
          <w:lang w:val="en-US"/>
        </w:rPr>
        <w:t xml:space="preserve"> </w:t>
      </w:r>
      <w:r>
        <w:rPr>
          <w:b/>
          <w:spacing w:val="-5"/>
          <w:sz w:val="24"/>
        </w:rPr>
        <w:t>24</w:t>
      </w:r>
    </w:p>
    <w:p w14:paraId="3A1E423E">
      <w:pPr>
        <w:spacing w:before="246"/>
        <w:ind w:left="89" w:right="216" w:firstLine="0"/>
        <w:jc w:val="left"/>
        <w:rPr>
          <w:rFonts w:ascii="Segoe UI" w:hint="default"/>
          <w:b/>
          <w:bCs/>
          <w:sz w:val="20"/>
          <w:lang w:val="en-US"/>
        </w:rPr>
      </w:pPr>
      <w:r>
        <w:rPr>
          <w:b/>
          <w:bCs/>
        </w:rPr>
        <w:t xml:space="preserve">Functional QA Engineer </w:t>
      </w:r>
      <w:r>
        <w:rPr>
          <w:rFonts w:hint="default"/>
          <w:b/>
          <w:bCs/>
          <w:lang w:val="en-US"/>
        </w:rPr>
        <w:t xml:space="preserve">- </w:t>
      </w:r>
    </w:p>
    <w:p w14:paraId="0B4D95D6">
      <w:pPr>
        <w:pStyle w:val="BodyText"/>
        <w:spacing w:before="162"/>
        <w:ind w:left="0" w:firstLine="0"/>
        <w:rPr>
          <w:rFonts w:ascii="Segoe UI"/>
          <w:sz w:val="20"/>
        </w:rPr>
      </w:pPr>
    </w:p>
    <w:p w14:paraId="104AE113">
      <w:pPr>
        <w:pStyle w:val="Heading3"/>
        <w:rPr>
          <w:rFonts w:hint="default"/>
          <w:spacing w:val="-2"/>
          <w:u w:val="single"/>
          <w:lang w:val="en-US"/>
        </w:rPr>
      </w:pPr>
      <w:r>
        <w:rPr>
          <w:u w:val="single"/>
        </w:rPr>
        <w:t>Roles</w:t>
      </w:r>
      <w:r>
        <w:rPr>
          <w:spacing w:val="6"/>
          <w:u w:val="single"/>
        </w:rPr>
        <w:t xml:space="preserve"> </w:t>
      </w:r>
      <w:r>
        <w:rPr>
          <w:u w:val="single"/>
        </w:rPr>
        <w:t>and</w:t>
      </w:r>
      <w:r>
        <w:rPr>
          <w:spacing w:val="17"/>
          <w:u w:val="single"/>
        </w:rPr>
        <w:t xml:space="preserve"> </w:t>
      </w:r>
      <w:r>
        <w:rPr>
          <w:spacing w:val="-2"/>
          <w:u w:val="single"/>
        </w:rPr>
        <w:t>Responsibilities:</w:t>
      </w:r>
    </w:p>
    <w:p w14:paraId="1F02037A">
      <w:pPr>
        <w:pStyle w:val="ListParagraph"/>
        <w:numPr>
          <w:numId w:val="0"/>
        </w:numPr>
        <w:tabs>
          <w:tab w:val="left" w:pos="809"/>
        </w:tabs>
        <w:spacing w:before="277" w:after="0" w:line="240" w:lineRule="auto"/>
        <w:ind w:left="449" w:right="0" w:leftChars="0" w:righ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Project 1-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2856D127">
      <w:pPr>
        <w:pStyle w:val="ListParagraph"/>
        <w:numPr>
          <w:ilvl w:val="0"/>
          <w:numId w:val="2"/>
        </w:numPr>
        <w:tabs>
          <w:tab w:val="left" w:pos="809"/>
        </w:tabs>
        <w:spacing w:before="277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13"/>
          <w:sz w:val="22"/>
        </w:rPr>
        <w:t xml:space="preserve"> </w:t>
      </w:r>
      <w:r>
        <w:rPr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z w:val="22"/>
        </w:rPr>
        <w:t>Web</w:t>
      </w:r>
      <w:r>
        <w:rPr>
          <w:spacing w:val="-1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0"/>
          <w:sz w:val="22"/>
        </w:rPr>
        <w:t xml:space="preserve"> </w:t>
      </w:r>
      <w:r>
        <w:rPr>
          <w:sz w:val="22"/>
        </w:rPr>
        <w:t>Testing</w:t>
      </w:r>
      <w:r>
        <w:rPr>
          <w:spacing w:val="-11"/>
          <w:sz w:val="22"/>
        </w:rPr>
        <w:t xml:space="preserve"> </w:t>
      </w:r>
      <w:r>
        <w:rPr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rFonts w:hint="default"/>
          <w:spacing w:val="-11"/>
          <w:sz w:val="22"/>
          <w:lang w:val="en-US"/>
        </w:rPr>
        <w:t xml:space="preserve">Client’s </w:t>
      </w:r>
      <w:r>
        <w:rPr>
          <w:spacing w:val="-2"/>
          <w:sz w:val="22"/>
        </w:rPr>
        <w:t>Platform.</w:t>
      </w:r>
    </w:p>
    <w:p w14:paraId="40DA92FB">
      <w:pPr>
        <w:pStyle w:val="ListParagraph"/>
        <w:numPr>
          <w:ilvl w:val="0"/>
          <w:numId w:val="2"/>
        </w:numPr>
        <w:tabs>
          <w:tab w:val="left" w:pos="809"/>
        </w:tabs>
        <w:spacing w:before="267" w:after="0" w:line="249" w:lineRule="auto"/>
        <w:ind w:left="809" w:right="1239" w:hanging="360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z w:val="22"/>
        </w:rPr>
        <w:t>Needs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customer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their</w:t>
      </w:r>
      <w:r>
        <w:rPr>
          <w:spacing w:val="-6"/>
          <w:sz w:val="22"/>
        </w:rPr>
        <w:t xml:space="preserve"> </w:t>
      </w:r>
      <w:r>
        <w:rPr>
          <w:sz w:val="22"/>
        </w:rPr>
        <w:t>customers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study</w:t>
      </w:r>
      <w:r>
        <w:rPr>
          <w:spacing w:val="-4"/>
          <w:sz w:val="22"/>
        </w:rPr>
        <w:t xml:space="preserve"> </w:t>
      </w:r>
      <w:r>
        <w:rPr>
          <w:sz w:val="22"/>
        </w:rPr>
        <w:t>the requirements and prepare the list of features and user flows to be tested</w:t>
      </w:r>
    </w:p>
    <w:p w14:paraId="6082183C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66" w:lineRule="exact"/>
        <w:ind w:left="809" w:right="0" w:hanging="360"/>
        <w:jc w:val="left"/>
        <w:rPr>
          <w:sz w:val="22"/>
        </w:rPr>
      </w:pPr>
      <w:r>
        <w:rPr>
          <w:sz w:val="22"/>
        </w:rPr>
        <w:t>Preparing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Writing</w:t>
      </w:r>
      <w:r>
        <w:rPr>
          <w:spacing w:val="-4"/>
          <w:sz w:val="22"/>
        </w:rPr>
        <w:t xml:space="preserve"> </w:t>
      </w:r>
      <w:r>
        <w:rPr>
          <w:sz w:val="22"/>
        </w:rPr>
        <w:t>Test</w:t>
      </w:r>
      <w:r>
        <w:rPr>
          <w:spacing w:val="-6"/>
          <w:sz w:val="22"/>
        </w:rPr>
        <w:t xml:space="preserve"> </w:t>
      </w:r>
      <w:r>
        <w:rPr>
          <w:sz w:val="22"/>
        </w:rPr>
        <w:t>Cases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respective</w:t>
      </w:r>
      <w:r>
        <w:rPr>
          <w:spacing w:val="-6"/>
          <w:sz w:val="22"/>
        </w:rPr>
        <w:t xml:space="preserve"> </w:t>
      </w:r>
      <w:r>
        <w:rPr>
          <w:sz w:val="22"/>
        </w:rPr>
        <w:t>Jira’s,</w:t>
      </w:r>
      <w:r>
        <w:rPr>
          <w:spacing w:val="-5"/>
          <w:sz w:val="22"/>
        </w:rPr>
        <w:t xml:space="preserve"> </w:t>
      </w:r>
      <w:r>
        <w:rPr>
          <w:sz w:val="22"/>
        </w:rPr>
        <w:t>Bugs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Features.</w:t>
      </w:r>
    </w:p>
    <w:p w14:paraId="6482C3C9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49" w:lineRule="auto"/>
        <w:ind w:left="809" w:right="783" w:hanging="360"/>
        <w:jc w:val="left"/>
        <w:rPr>
          <w:sz w:val="22"/>
        </w:rPr>
      </w:pPr>
      <w:r>
        <w:rPr>
          <w:sz w:val="22"/>
        </w:rPr>
        <w:t>Preparing</w:t>
      </w:r>
      <w:r>
        <w:rPr>
          <w:spacing w:val="-10"/>
          <w:sz w:val="22"/>
        </w:rPr>
        <w:t xml:space="preserve"> </w:t>
      </w:r>
      <w:r>
        <w:rPr>
          <w:sz w:val="22"/>
        </w:rPr>
        <w:t>Test</w:t>
      </w:r>
      <w:r>
        <w:rPr>
          <w:spacing w:val="-9"/>
          <w:sz w:val="22"/>
        </w:rPr>
        <w:t xml:space="preserve"> </w:t>
      </w:r>
      <w:r>
        <w:rPr>
          <w:sz w:val="22"/>
        </w:rPr>
        <w:t>Scenarios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Ideas</w:t>
      </w:r>
      <w:r>
        <w:rPr>
          <w:spacing w:val="-7"/>
          <w:sz w:val="22"/>
        </w:rPr>
        <w:t xml:space="preserve"> </w:t>
      </w:r>
      <w:r>
        <w:rPr>
          <w:sz w:val="22"/>
        </w:rPr>
        <w:t>based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11"/>
          <w:sz w:val="22"/>
        </w:rPr>
        <w:t xml:space="preserve"> </w:t>
      </w:r>
      <w:r>
        <w:rPr>
          <w:sz w:val="22"/>
        </w:rPr>
        <w:t>functional,</w:t>
      </w:r>
      <w:r>
        <w:rPr>
          <w:spacing w:val="-10"/>
          <w:sz w:val="22"/>
        </w:rPr>
        <w:t xml:space="preserve"> </w:t>
      </w:r>
      <w:r>
        <w:rPr>
          <w:sz w:val="22"/>
        </w:rPr>
        <w:t>user,</w:t>
      </w:r>
      <w:r>
        <w:rPr>
          <w:spacing w:val="-10"/>
          <w:sz w:val="22"/>
        </w:rPr>
        <w:t xml:space="preserve"> </w:t>
      </w:r>
      <w:r>
        <w:rPr>
          <w:sz w:val="22"/>
        </w:rPr>
        <w:t>technical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8"/>
          <w:sz w:val="22"/>
        </w:rPr>
        <w:t xml:space="preserve"> </w:t>
      </w:r>
      <w:r>
        <w:rPr>
          <w:sz w:val="22"/>
        </w:rPr>
        <w:t>any</w:t>
      </w:r>
      <w:r>
        <w:rPr>
          <w:spacing w:val="-8"/>
          <w:sz w:val="22"/>
        </w:rPr>
        <w:t xml:space="preserve"> </w:t>
      </w:r>
      <w:r>
        <w:rPr>
          <w:sz w:val="22"/>
        </w:rPr>
        <w:t>other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desired </w:t>
      </w:r>
      <w:r>
        <w:rPr>
          <w:spacing w:val="-2"/>
          <w:sz w:val="22"/>
        </w:rPr>
        <w:t>profiles.</w:t>
      </w:r>
    </w:p>
    <w:p w14:paraId="1651B3CC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73" w:lineRule="exact"/>
        <w:ind w:left="809" w:right="0" w:hanging="360"/>
        <w:jc w:val="left"/>
        <w:rPr>
          <w:sz w:val="22"/>
        </w:rPr>
      </w:pPr>
      <w:r>
        <w:rPr>
          <w:sz w:val="22"/>
        </w:rPr>
        <w:t>Adding</w:t>
      </w:r>
      <w:r>
        <w:rPr>
          <w:spacing w:val="-10"/>
          <w:sz w:val="22"/>
        </w:rPr>
        <w:t xml:space="preserve"> </w:t>
      </w:r>
      <w:r>
        <w:rPr>
          <w:sz w:val="22"/>
        </w:rPr>
        <w:t>contribution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peer</w:t>
      </w:r>
      <w:r>
        <w:rPr>
          <w:spacing w:val="-9"/>
          <w:sz w:val="22"/>
        </w:rPr>
        <w:t xml:space="preserve"> </w:t>
      </w:r>
      <w:r>
        <w:rPr>
          <w:sz w:val="22"/>
        </w:rPr>
        <w:t>reviews,</w:t>
      </w:r>
      <w:r>
        <w:rPr>
          <w:spacing w:val="-12"/>
          <w:sz w:val="22"/>
        </w:rPr>
        <w:t xml:space="preserve"> </w:t>
      </w:r>
      <w:r>
        <w:rPr>
          <w:sz w:val="22"/>
        </w:rPr>
        <w:t>wherever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applicable.</w:t>
      </w:r>
    </w:p>
    <w:p w14:paraId="67883599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79" w:lineRule="exact"/>
        <w:ind w:left="809" w:right="0" w:hanging="360"/>
        <w:jc w:val="left"/>
        <w:rPr>
          <w:sz w:val="22"/>
        </w:rPr>
      </w:pPr>
      <w:r>
        <w:rPr>
          <w:sz w:val="22"/>
        </w:rPr>
        <w:t>Involvement</w:t>
      </w:r>
      <w:r>
        <w:rPr>
          <w:spacing w:val="-13"/>
          <w:sz w:val="22"/>
        </w:rPr>
        <w:t xml:space="preserve"> </w:t>
      </w:r>
      <w:r>
        <w:rPr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z w:val="22"/>
        </w:rPr>
        <w:t>Regression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Sanity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Testing.</w:t>
      </w:r>
    </w:p>
    <w:p w14:paraId="603A63C5">
      <w:pPr>
        <w:pStyle w:val="ListParagraph"/>
        <w:spacing w:after="0" w:line="279" w:lineRule="exact"/>
        <w:jc w:val="left"/>
        <w:rPr>
          <w:sz w:val="22"/>
        </w:rPr>
        <w:sectPr>
          <w:pgSz w:w="12240" w:h="15840"/>
          <w:pgMar w:top="1420" w:right="1080" w:bottom="280" w:left="1440" w:header="720" w:footer="720" w:gutter="0"/>
          <w:cols w:num="1" w:space="720"/>
        </w:sectPr>
      </w:pPr>
    </w:p>
    <w:p w14:paraId="561B9B1D">
      <w:pPr>
        <w:pStyle w:val="ListParagraph"/>
        <w:numPr>
          <w:ilvl w:val="0"/>
          <w:numId w:val="2"/>
        </w:numPr>
        <w:tabs>
          <w:tab w:val="left" w:pos="809"/>
        </w:tabs>
        <w:spacing w:before="82" w:after="0" w:line="279" w:lineRule="exact"/>
        <w:ind w:left="809" w:right="0" w:hanging="360"/>
        <w:jc w:val="left"/>
        <w:rPr>
          <w:sz w:val="22"/>
        </w:rPr>
      </w:pPr>
      <w:r>
        <w:rPr>
          <w:sz w:val="22"/>
        </w:rPr>
        <w:t>Tracking</w:t>
      </w:r>
      <w:r>
        <w:rPr>
          <w:spacing w:val="-15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change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modify</w:t>
      </w:r>
      <w:r>
        <w:rPr>
          <w:spacing w:val="-9"/>
          <w:sz w:val="22"/>
        </w:rPr>
        <w:t xml:space="preserve"> </w:t>
      </w:r>
      <w:r>
        <w:rPr>
          <w:sz w:val="22"/>
        </w:rPr>
        <w:t>test</w:t>
      </w:r>
      <w:r>
        <w:rPr>
          <w:spacing w:val="-11"/>
          <w:sz w:val="22"/>
        </w:rPr>
        <w:t xml:space="preserve"> </w:t>
      </w:r>
      <w:r>
        <w:rPr>
          <w:sz w:val="22"/>
        </w:rPr>
        <w:t>artifacts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accordingly.</w:t>
      </w:r>
    </w:p>
    <w:p w14:paraId="51907853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79" w:lineRule="exact"/>
        <w:ind w:left="809" w:right="0" w:hanging="360"/>
        <w:jc w:val="left"/>
        <w:rPr>
          <w:sz w:val="22"/>
        </w:rPr>
      </w:pPr>
      <w:r>
        <w:rPr>
          <w:spacing w:val="-2"/>
          <w:sz w:val="22"/>
        </w:rPr>
        <w:t>Involvement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regular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discussions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z w:val="22"/>
        </w:rPr>
        <w:t xml:space="preserve"> </w:t>
      </w:r>
      <w:r>
        <w:rPr>
          <w:spacing w:val="-2"/>
          <w:sz w:val="22"/>
        </w:rPr>
        <w:t>Developers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Product/Project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Managers.</w:t>
      </w:r>
    </w:p>
    <w:p w14:paraId="095F3B32">
      <w:pPr>
        <w:spacing w:before="1" w:line="254" w:lineRule="exact"/>
        <w:ind w:right="0"/>
        <w:jc w:val="left"/>
        <w:rPr>
          <w:b/>
          <w:sz w:val="21"/>
        </w:rPr>
      </w:pPr>
    </w:p>
    <w:p w14:paraId="25C81688">
      <w:pPr>
        <w:pStyle w:val="BodyText"/>
        <w:spacing w:before="233"/>
        <w:ind w:left="108" w:right="1253" w:firstLine="0"/>
        <w:jc w:val="both"/>
        <w:rPr>
          <w:rFonts w:hint="default"/>
          <w:sz w:val="24"/>
          <w:szCs w:val="24"/>
          <w:lang w:val="en-US"/>
        </w:rPr>
      </w:pPr>
      <w:r>
        <w:rPr>
          <w:b/>
          <w:spacing w:val="-2"/>
          <w:sz w:val="24"/>
          <w:szCs w:val="24"/>
        </w:rPr>
        <w:t>Project</w:t>
      </w:r>
      <w:r>
        <w:rPr>
          <w:b/>
          <w:spacing w:val="-4"/>
          <w:sz w:val="24"/>
          <w:szCs w:val="24"/>
        </w:rPr>
        <w:t xml:space="preserve"> </w:t>
      </w:r>
      <w:r>
        <w:rPr>
          <w:rFonts w:hint="default"/>
          <w:b/>
          <w:spacing w:val="-4"/>
          <w:sz w:val="24"/>
          <w:szCs w:val="24"/>
          <w:lang w:val="en-US"/>
        </w:rPr>
        <w:t xml:space="preserve">2 - </w:t>
      </w:r>
    </w:p>
    <w:p w14:paraId="0F852430">
      <w:pPr>
        <w:pStyle w:val="Heading4"/>
        <w:spacing w:before="242"/>
      </w:pPr>
      <w:r>
        <w:rPr>
          <w:u w:val="single"/>
        </w:rPr>
        <w:t>Roles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Responsibilities:</w:t>
      </w:r>
    </w:p>
    <w:p w14:paraId="6E93ECA5">
      <w:pPr>
        <w:pStyle w:val="ListParagraph"/>
        <w:numPr>
          <w:ilvl w:val="0"/>
          <w:numId w:val="2"/>
        </w:numPr>
        <w:tabs>
          <w:tab w:val="left" w:pos="809"/>
        </w:tabs>
        <w:spacing w:before="274" w:after="0" w:line="279" w:lineRule="exact"/>
        <w:ind w:left="809" w:right="0" w:hanging="360"/>
        <w:jc w:val="left"/>
        <w:rPr>
          <w:sz w:val="22"/>
        </w:rPr>
      </w:pPr>
      <w:r>
        <w:rPr>
          <w:sz w:val="22"/>
        </w:rPr>
        <w:t>Responsible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z w:val="22"/>
        </w:rPr>
        <w:t>Mobile</w:t>
      </w:r>
      <w:r>
        <w:rPr>
          <w:spacing w:val="-8"/>
          <w:sz w:val="22"/>
        </w:rPr>
        <w:t xml:space="preserve"> </w:t>
      </w:r>
      <w:r>
        <w:rPr>
          <w:sz w:val="22"/>
        </w:rPr>
        <w:t>testing</w:t>
      </w:r>
      <w:r>
        <w:rPr>
          <w:spacing w:val="-9"/>
          <w:sz w:val="22"/>
        </w:rPr>
        <w:t xml:space="preserve"> </w:t>
      </w:r>
      <w:r>
        <w:rPr>
          <w:sz w:val="22"/>
        </w:rPr>
        <w:t>on</w:t>
      </w:r>
      <w:r>
        <w:rPr>
          <w:spacing w:val="-11"/>
          <w:sz w:val="22"/>
        </w:rPr>
        <w:t xml:space="preserve"> </w:t>
      </w:r>
      <w:r>
        <w:rPr>
          <w:sz w:val="22"/>
        </w:rPr>
        <w:t>Android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iOS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platforms.</w:t>
      </w:r>
    </w:p>
    <w:p w14:paraId="4BA0BE55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79" w:lineRule="exact"/>
        <w:ind w:left="809" w:right="0" w:hanging="360"/>
        <w:jc w:val="left"/>
        <w:rPr>
          <w:sz w:val="22"/>
        </w:rPr>
      </w:pPr>
      <w:r>
        <w:rPr>
          <w:spacing w:val="-2"/>
          <w:sz w:val="22"/>
        </w:rPr>
        <w:t>Involved in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Regression,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Exploratory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testing.</w:t>
      </w:r>
    </w:p>
    <w:p w14:paraId="78B3ED9B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79" w:lineRule="exact"/>
        <w:ind w:left="809" w:right="0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13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Accessibility</w:t>
      </w:r>
      <w:r>
        <w:rPr>
          <w:spacing w:val="-9"/>
          <w:sz w:val="22"/>
        </w:rPr>
        <w:t xml:space="preserve"> </w:t>
      </w:r>
      <w:r>
        <w:rPr>
          <w:sz w:val="22"/>
        </w:rPr>
        <w:t>testing,</w:t>
      </w:r>
      <w:r>
        <w:rPr>
          <w:spacing w:val="-11"/>
          <w:sz w:val="22"/>
        </w:rPr>
        <w:t xml:space="preserve"> </w:t>
      </w:r>
      <w:r>
        <w:rPr>
          <w:sz w:val="22"/>
        </w:rPr>
        <w:t>Sanity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testing.</w:t>
      </w:r>
    </w:p>
    <w:p w14:paraId="79D6D3DD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40" w:lineRule="auto"/>
        <w:ind w:left="809" w:right="1239" w:hanging="360"/>
        <w:jc w:val="left"/>
        <w:rPr>
          <w:sz w:val="22"/>
        </w:rPr>
      </w:pPr>
      <w:r>
        <w:rPr>
          <w:sz w:val="22"/>
        </w:rPr>
        <w:t>Understanding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z w:val="22"/>
        </w:rPr>
        <w:t>Needs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customer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their</w:t>
      </w:r>
      <w:r>
        <w:rPr>
          <w:spacing w:val="-6"/>
          <w:sz w:val="22"/>
        </w:rPr>
        <w:t xml:space="preserve"> </w:t>
      </w:r>
      <w:r>
        <w:rPr>
          <w:sz w:val="22"/>
        </w:rPr>
        <w:t>customers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study</w:t>
      </w:r>
      <w:r>
        <w:rPr>
          <w:spacing w:val="-4"/>
          <w:sz w:val="22"/>
        </w:rPr>
        <w:t xml:space="preserve"> </w:t>
      </w:r>
      <w:r>
        <w:rPr>
          <w:sz w:val="22"/>
        </w:rPr>
        <w:t>the requirements and prepare the list of features and user flows to be tested.</w:t>
      </w:r>
    </w:p>
    <w:p w14:paraId="2C2677BE">
      <w:pPr>
        <w:pStyle w:val="ListParagraph"/>
        <w:numPr>
          <w:ilvl w:val="0"/>
          <w:numId w:val="2"/>
        </w:numPr>
        <w:tabs>
          <w:tab w:val="left" w:pos="809"/>
        </w:tabs>
        <w:spacing w:before="3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Preparing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Writing</w:t>
      </w:r>
      <w:r>
        <w:rPr>
          <w:spacing w:val="-5"/>
          <w:sz w:val="22"/>
        </w:rPr>
        <w:t xml:space="preserve"> </w:t>
      </w:r>
      <w:r>
        <w:rPr>
          <w:sz w:val="22"/>
        </w:rPr>
        <w:t>Test</w:t>
      </w:r>
      <w:r>
        <w:rPr>
          <w:spacing w:val="-12"/>
          <w:sz w:val="22"/>
        </w:rPr>
        <w:t xml:space="preserve"> </w:t>
      </w:r>
      <w:r>
        <w:rPr>
          <w:sz w:val="22"/>
        </w:rPr>
        <w:t>Cases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sz w:val="22"/>
        </w:rPr>
        <w:t>respective</w:t>
      </w:r>
      <w:r>
        <w:rPr>
          <w:spacing w:val="-7"/>
          <w:sz w:val="22"/>
        </w:rPr>
        <w:t xml:space="preserve"> </w:t>
      </w:r>
      <w:r>
        <w:rPr>
          <w:sz w:val="22"/>
        </w:rPr>
        <w:t>Jira’s,</w:t>
      </w:r>
      <w:r>
        <w:rPr>
          <w:spacing w:val="-12"/>
          <w:sz w:val="22"/>
        </w:rPr>
        <w:t xml:space="preserve"> </w:t>
      </w:r>
      <w:r>
        <w:rPr>
          <w:sz w:val="22"/>
        </w:rPr>
        <w:t>Bugs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Features.</w:t>
      </w:r>
    </w:p>
    <w:p w14:paraId="73946E83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49" w:lineRule="auto"/>
        <w:ind w:left="809" w:right="781" w:hanging="360"/>
        <w:jc w:val="left"/>
        <w:rPr>
          <w:sz w:val="22"/>
        </w:rPr>
      </w:pPr>
      <w:r>
        <w:rPr>
          <w:sz w:val="22"/>
        </w:rPr>
        <w:t>Preparing</w:t>
      </w:r>
      <w:r>
        <w:rPr>
          <w:spacing w:val="-10"/>
          <w:sz w:val="22"/>
        </w:rPr>
        <w:t xml:space="preserve"> </w:t>
      </w:r>
      <w:r>
        <w:rPr>
          <w:sz w:val="22"/>
        </w:rPr>
        <w:t>Test</w:t>
      </w:r>
      <w:r>
        <w:rPr>
          <w:spacing w:val="-9"/>
          <w:sz w:val="22"/>
        </w:rPr>
        <w:t xml:space="preserve"> </w:t>
      </w:r>
      <w:r>
        <w:rPr>
          <w:sz w:val="22"/>
        </w:rPr>
        <w:t>Scenarios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Ideas</w:t>
      </w:r>
      <w:r>
        <w:rPr>
          <w:spacing w:val="-7"/>
          <w:sz w:val="22"/>
        </w:rPr>
        <w:t xml:space="preserve"> </w:t>
      </w:r>
      <w:r>
        <w:rPr>
          <w:sz w:val="22"/>
        </w:rPr>
        <w:t>based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8"/>
          <w:sz w:val="22"/>
        </w:rPr>
        <w:t xml:space="preserve"> </w:t>
      </w:r>
      <w:r>
        <w:rPr>
          <w:sz w:val="22"/>
        </w:rPr>
        <w:t>functional,</w:t>
      </w:r>
      <w:r>
        <w:rPr>
          <w:spacing w:val="-9"/>
          <w:sz w:val="22"/>
        </w:rPr>
        <w:t xml:space="preserve"> </w:t>
      </w:r>
      <w:r>
        <w:rPr>
          <w:sz w:val="22"/>
        </w:rPr>
        <w:t>user,</w:t>
      </w:r>
      <w:r>
        <w:rPr>
          <w:spacing w:val="-10"/>
          <w:sz w:val="22"/>
        </w:rPr>
        <w:t xml:space="preserve"> </w:t>
      </w:r>
      <w:r>
        <w:rPr>
          <w:sz w:val="22"/>
        </w:rPr>
        <w:t>technical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8"/>
          <w:sz w:val="22"/>
        </w:rPr>
        <w:t xml:space="preserve"> </w:t>
      </w:r>
      <w:r>
        <w:rPr>
          <w:sz w:val="22"/>
        </w:rPr>
        <w:t>any</w:t>
      </w:r>
      <w:r>
        <w:rPr>
          <w:spacing w:val="-8"/>
          <w:sz w:val="22"/>
        </w:rPr>
        <w:t xml:space="preserve"> </w:t>
      </w:r>
      <w:r>
        <w:rPr>
          <w:sz w:val="22"/>
        </w:rPr>
        <w:t>other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desired </w:t>
      </w:r>
      <w:r>
        <w:rPr>
          <w:spacing w:val="-2"/>
          <w:sz w:val="22"/>
        </w:rPr>
        <w:t>profiles.</w:t>
      </w:r>
    </w:p>
    <w:p w14:paraId="54FB9D38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66" w:lineRule="exact"/>
        <w:ind w:left="809" w:right="0" w:hanging="360"/>
        <w:jc w:val="left"/>
        <w:rPr>
          <w:sz w:val="22"/>
        </w:rPr>
      </w:pPr>
      <w:r>
        <w:rPr>
          <w:sz w:val="22"/>
        </w:rPr>
        <w:t>Adding</w:t>
      </w:r>
      <w:r>
        <w:rPr>
          <w:spacing w:val="-10"/>
          <w:sz w:val="22"/>
        </w:rPr>
        <w:t xml:space="preserve"> </w:t>
      </w:r>
      <w:r>
        <w:rPr>
          <w:sz w:val="22"/>
        </w:rPr>
        <w:t>contribution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peer</w:t>
      </w:r>
      <w:r>
        <w:rPr>
          <w:spacing w:val="-9"/>
          <w:sz w:val="22"/>
        </w:rPr>
        <w:t xml:space="preserve"> </w:t>
      </w:r>
      <w:r>
        <w:rPr>
          <w:sz w:val="22"/>
        </w:rPr>
        <w:t>reviews,</w:t>
      </w:r>
      <w:r>
        <w:rPr>
          <w:spacing w:val="-12"/>
          <w:sz w:val="22"/>
        </w:rPr>
        <w:t xml:space="preserve"> </w:t>
      </w:r>
      <w:r>
        <w:rPr>
          <w:sz w:val="22"/>
        </w:rPr>
        <w:t>wherever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applicable.</w:t>
      </w:r>
    </w:p>
    <w:p w14:paraId="69EAF4C4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79" w:lineRule="exact"/>
        <w:ind w:left="809" w:right="0" w:hanging="360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13"/>
          <w:sz w:val="22"/>
        </w:rPr>
        <w:t xml:space="preserve"> </w:t>
      </w:r>
      <w:r>
        <w:rPr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z w:val="22"/>
        </w:rPr>
        <w:t>Charles,</w:t>
      </w:r>
      <w:r>
        <w:rPr>
          <w:spacing w:val="-10"/>
          <w:sz w:val="22"/>
        </w:rPr>
        <w:t xml:space="preserve"> </w:t>
      </w:r>
      <w:r>
        <w:rPr>
          <w:sz w:val="22"/>
        </w:rPr>
        <w:t>Android</w:t>
      </w:r>
      <w:r>
        <w:rPr>
          <w:spacing w:val="-8"/>
          <w:sz w:val="22"/>
        </w:rPr>
        <w:t xml:space="preserve"> </w:t>
      </w:r>
      <w:r>
        <w:rPr>
          <w:sz w:val="22"/>
        </w:rPr>
        <w:t>Studio,</w:t>
      </w:r>
      <w:r>
        <w:rPr>
          <w:spacing w:val="-10"/>
          <w:sz w:val="22"/>
        </w:rPr>
        <w:t xml:space="preserve"> </w:t>
      </w:r>
      <w:r>
        <w:rPr>
          <w:sz w:val="22"/>
        </w:rPr>
        <w:t>JIRA</w:t>
      </w:r>
      <w:r>
        <w:rPr>
          <w:spacing w:val="-10"/>
          <w:sz w:val="22"/>
        </w:rPr>
        <w:t xml:space="preserve"> </w:t>
      </w:r>
      <w:r>
        <w:rPr>
          <w:sz w:val="22"/>
        </w:rPr>
        <w:t>Atlassian,</w:t>
      </w:r>
      <w:r>
        <w:rPr>
          <w:spacing w:val="-11"/>
          <w:sz w:val="22"/>
        </w:rPr>
        <w:t xml:space="preserve"> </w:t>
      </w:r>
      <w:r>
        <w:rPr>
          <w:sz w:val="22"/>
        </w:rPr>
        <w:t>Test</w:t>
      </w:r>
      <w:r>
        <w:rPr>
          <w:spacing w:val="-8"/>
          <w:sz w:val="22"/>
        </w:rPr>
        <w:t xml:space="preserve"> </w:t>
      </w:r>
      <w:r>
        <w:rPr>
          <w:sz w:val="22"/>
        </w:rPr>
        <w:t>flight,</w:t>
      </w:r>
      <w:r>
        <w:rPr>
          <w:spacing w:val="-13"/>
          <w:sz w:val="22"/>
        </w:rPr>
        <w:t xml:space="preserve"> </w:t>
      </w:r>
      <w:r>
        <w:rPr>
          <w:sz w:val="22"/>
        </w:rPr>
        <w:t>Browser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stack.</w:t>
      </w:r>
    </w:p>
    <w:p w14:paraId="5D610C8F">
      <w:pPr>
        <w:pStyle w:val="ListParagraph"/>
        <w:numPr>
          <w:ilvl w:val="0"/>
          <w:numId w:val="2"/>
        </w:numPr>
        <w:tabs>
          <w:tab w:val="left" w:pos="809"/>
        </w:tabs>
        <w:spacing w:before="3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Estimation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QA</w:t>
      </w:r>
      <w:r>
        <w:rPr>
          <w:spacing w:val="-5"/>
          <w:sz w:val="22"/>
        </w:rPr>
        <w:t xml:space="preserve"> </w:t>
      </w:r>
      <w:r>
        <w:rPr>
          <w:sz w:val="22"/>
        </w:rPr>
        <w:t>efforts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each</w:t>
      </w:r>
      <w:r>
        <w:rPr>
          <w:spacing w:val="-10"/>
          <w:sz w:val="22"/>
        </w:rPr>
        <w:t xml:space="preserve"> </w:t>
      </w:r>
      <w:r>
        <w:rPr>
          <w:sz w:val="22"/>
        </w:rPr>
        <w:t>Function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plan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accordingly.</w:t>
      </w:r>
    </w:p>
    <w:p w14:paraId="7DFC6C83">
      <w:pPr>
        <w:pStyle w:val="ListParagraph"/>
        <w:numPr>
          <w:ilvl w:val="0"/>
          <w:numId w:val="2"/>
        </w:numPr>
        <w:tabs>
          <w:tab w:val="left" w:pos="809"/>
        </w:tabs>
        <w:spacing w:before="1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Tracking</w:t>
      </w:r>
      <w:r>
        <w:rPr>
          <w:spacing w:val="-15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change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11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modify</w:t>
      </w:r>
      <w:r>
        <w:rPr>
          <w:spacing w:val="-9"/>
          <w:sz w:val="22"/>
        </w:rPr>
        <w:t xml:space="preserve"> </w:t>
      </w:r>
      <w:r>
        <w:rPr>
          <w:sz w:val="22"/>
        </w:rPr>
        <w:t>test</w:t>
      </w:r>
      <w:r>
        <w:rPr>
          <w:spacing w:val="-11"/>
          <w:sz w:val="22"/>
        </w:rPr>
        <w:t xml:space="preserve"> </w:t>
      </w:r>
      <w:r>
        <w:rPr>
          <w:sz w:val="22"/>
        </w:rPr>
        <w:t>artifacts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accordingly.</w:t>
      </w:r>
    </w:p>
    <w:p w14:paraId="459EEB29">
      <w:pPr>
        <w:pStyle w:val="ListParagraph"/>
        <w:numPr>
          <w:ilvl w:val="0"/>
          <w:numId w:val="2"/>
        </w:numPr>
        <w:tabs>
          <w:tab w:val="left" w:pos="809"/>
        </w:tabs>
        <w:spacing w:before="1" w:after="0" w:line="279" w:lineRule="exact"/>
        <w:ind w:left="809" w:right="0" w:hanging="360"/>
        <w:jc w:val="left"/>
        <w:rPr>
          <w:sz w:val="22"/>
        </w:rPr>
      </w:pPr>
      <w:r>
        <w:rPr>
          <w:sz w:val="22"/>
        </w:rPr>
        <w:t>Discussions</w:t>
      </w:r>
      <w:r>
        <w:rPr>
          <w:spacing w:val="-13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sprint</w:t>
      </w:r>
      <w:r>
        <w:rPr>
          <w:spacing w:val="-13"/>
          <w:sz w:val="22"/>
        </w:rPr>
        <w:t xml:space="preserve"> </w:t>
      </w:r>
      <w:r>
        <w:rPr>
          <w:sz w:val="22"/>
        </w:rPr>
        <w:t>planning</w:t>
      </w:r>
      <w:r>
        <w:rPr>
          <w:spacing w:val="-10"/>
          <w:sz w:val="22"/>
        </w:rPr>
        <w:t xml:space="preserve"> </w:t>
      </w:r>
      <w:r>
        <w:rPr>
          <w:sz w:val="22"/>
        </w:rPr>
        <w:t>meetings</w:t>
      </w:r>
      <w:r>
        <w:rPr>
          <w:spacing w:val="-11"/>
          <w:sz w:val="22"/>
        </w:rPr>
        <w:t xml:space="preserve"> </w:t>
      </w:r>
      <w:r>
        <w:rPr>
          <w:sz w:val="22"/>
        </w:rPr>
        <w:t>about</w:t>
      </w:r>
      <w:r>
        <w:rPr>
          <w:spacing w:val="-12"/>
          <w:sz w:val="22"/>
        </w:rPr>
        <w:t xml:space="preserve"> </w:t>
      </w:r>
      <w:r>
        <w:rPr>
          <w:sz w:val="22"/>
        </w:rPr>
        <w:t>testing-related</w:t>
      </w:r>
      <w:r>
        <w:rPr>
          <w:spacing w:val="-11"/>
          <w:sz w:val="22"/>
        </w:rPr>
        <w:t xml:space="preserve"> </w:t>
      </w:r>
      <w:r>
        <w:rPr>
          <w:sz w:val="22"/>
        </w:rPr>
        <w:t>issues</w:t>
      </w:r>
      <w:r>
        <w:rPr>
          <w:spacing w:val="-11"/>
          <w:sz w:val="22"/>
        </w:rPr>
        <w:t xml:space="preserve"> </w:t>
      </w:r>
      <w:r>
        <w:rPr>
          <w:sz w:val="22"/>
        </w:rPr>
        <w:t>such</w:t>
      </w:r>
      <w:r>
        <w:rPr>
          <w:spacing w:val="-12"/>
          <w:sz w:val="22"/>
        </w:rPr>
        <w:t xml:space="preserve"> </w:t>
      </w:r>
      <w:r>
        <w:rPr>
          <w:sz w:val="22"/>
        </w:rPr>
        <w:t>as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testability.</w:t>
      </w:r>
    </w:p>
    <w:p w14:paraId="6E660892">
      <w:pPr>
        <w:pStyle w:val="ListParagraph"/>
        <w:numPr>
          <w:ilvl w:val="0"/>
          <w:numId w:val="2"/>
        </w:numPr>
        <w:tabs>
          <w:tab w:val="left" w:pos="809"/>
        </w:tabs>
        <w:spacing w:before="0" w:after="0" w:line="279" w:lineRule="exact"/>
        <w:ind w:left="809" w:right="0" w:hanging="360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8"/>
          <w:sz w:val="22"/>
        </w:rPr>
        <w:t xml:space="preserve"> </w:t>
      </w:r>
      <w:r>
        <w:rPr>
          <w:sz w:val="22"/>
        </w:rPr>
        <w:t>Interactions</w:t>
      </w:r>
      <w:r>
        <w:rPr>
          <w:spacing w:val="-10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Customer</w:t>
      </w:r>
      <w:r>
        <w:rPr>
          <w:spacing w:val="-10"/>
          <w:sz w:val="22"/>
        </w:rPr>
        <w:t xml:space="preserve"> </w:t>
      </w:r>
      <w:r>
        <w:rPr>
          <w:sz w:val="22"/>
        </w:rPr>
        <w:t>via</w:t>
      </w:r>
      <w:r>
        <w:rPr>
          <w:spacing w:val="-10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channels.</w:t>
      </w:r>
    </w:p>
    <w:p w14:paraId="0DF0F64C">
      <w:pPr>
        <w:pStyle w:val="BodyText"/>
        <w:ind w:left="0" w:firstLine="0"/>
      </w:pPr>
    </w:p>
    <w:p w14:paraId="7A846F96">
      <w:pPr>
        <w:pStyle w:val="BodyText"/>
        <w:spacing w:before="3"/>
        <w:ind w:left="0" w:firstLine="0"/>
      </w:pPr>
    </w:p>
    <w:p w14:paraId="7D35D19F">
      <w:pPr>
        <w:spacing w:before="0" w:line="280" w:lineRule="exact"/>
        <w:ind w:left="0" w:right="0" w:firstLine="0"/>
        <w:jc w:val="left"/>
        <w:rPr>
          <w:b/>
          <w:sz w:val="23"/>
        </w:rPr>
      </w:pPr>
      <w:r>
        <w:rPr>
          <w:b/>
          <w:sz w:val="23"/>
          <w:u w:val="single"/>
        </w:rPr>
        <w:t>Company:</w:t>
      </w:r>
      <w:r>
        <w:rPr>
          <w:b/>
          <w:spacing w:val="-2"/>
          <w:sz w:val="23"/>
          <w:u w:val="single"/>
        </w:rPr>
        <w:t xml:space="preserve"> JoulesToWatts</w:t>
      </w:r>
      <w:r>
        <w:rPr>
          <w:b/>
          <w:spacing w:val="-2"/>
          <w:sz w:val="23"/>
        </w:rPr>
        <w:t>,</w:t>
      </w:r>
    </w:p>
    <w:p w14:paraId="70EDBB44">
      <w:pPr>
        <w:tabs>
          <w:tab w:val="left" w:pos="5852"/>
        </w:tabs>
        <w:spacing w:before="1" w:line="237" w:lineRule="auto"/>
        <w:ind w:left="89" w:right="789" w:firstLine="0"/>
        <w:jc w:val="left"/>
        <w:rPr>
          <w:b/>
          <w:sz w:val="23"/>
        </w:rPr>
      </w:pPr>
      <w:r>
        <w:rPr>
          <w:b/>
          <w:sz w:val="23"/>
        </w:rPr>
        <w:t>Client - Capgemini</w:t>
      </w:r>
      <w:r>
        <w:rPr>
          <w:b/>
          <w:sz w:val="23"/>
        </w:rPr>
        <w:tab/>
      </w:r>
      <w:r>
        <w:rPr>
          <w:b/>
          <w:sz w:val="23"/>
        </w:rPr>
        <w:t>Period: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February</w:t>
      </w:r>
      <w:r>
        <w:rPr>
          <w:b/>
          <w:spacing w:val="-11"/>
          <w:sz w:val="23"/>
        </w:rPr>
        <w:t xml:space="preserve"> </w:t>
      </w:r>
      <w:r>
        <w:rPr>
          <w:b/>
          <w:sz w:val="23"/>
        </w:rPr>
        <w:t>2019</w:t>
      </w:r>
      <w:r>
        <w:rPr>
          <w:b/>
          <w:spacing w:val="-12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 xml:space="preserve">August </w:t>
      </w:r>
      <w:r>
        <w:rPr>
          <w:b/>
          <w:spacing w:val="-4"/>
          <w:sz w:val="23"/>
        </w:rPr>
        <w:t>2021</w:t>
      </w:r>
    </w:p>
    <w:p w14:paraId="0BFC7014">
      <w:pPr>
        <w:tabs>
          <w:tab w:val="left" w:pos="5852"/>
        </w:tabs>
        <w:spacing w:before="277"/>
        <w:ind w:left="0" w:right="0" w:firstLine="0"/>
        <w:jc w:val="both"/>
        <w:rPr>
          <w:b/>
          <w:sz w:val="23"/>
        </w:rPr>
      </w:pPr>
      <w:r>
        <w:rPr>
          <w:b/>
          <w:sz w:val="23"/>
          <w:u w:val="single"/>
        </w:rPr>
        <w:t>Company: Capgemini</w:t>
      </w:r>
      <w:r>
        <w:rPr>
          <w:b/>
          <w:spacing w:val="80"/>
          <w:sz w:val="23"/>
          <w:u w:val="single"/>
        </w:rPr>
        <w:t xml:space="preserve"> </w:t>
      </w:r>
      <w:r>
        <w:rPr>
          <w:b/>
          <w:sz w:val="23"/>
        </w:rPr>
        <w:tab/>
      </w:r>
      <w:r>
        <w:rPr>
          <w:b/>
          <w:sz w:val="23"/>
        </w:rPr>
        <w:t>Period: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August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2021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May</w:t>
      </w:r>
      <w:r>
        <w:rPr>
          <w:b/>
          <w:spacing w:val="-2"/>
          <w:sz w:val="23"/>
        </w:rPr>
        <w:t xml:space="preserve"> </w:t>
      </w:r>
      <w:r>
        <w:rPr>
          <w:b/>
          <w:spacing w:val="-4"/>
          <w:sz w:val="23"/>
        </w:rPr>
        <w:t>2022</w:t>
      </w:r>
    </w:p>
    <w:p w14:paraId="3CC896D5">
      <w:pPr>
        <w:pStyle w:val="BodyText"/>
        <w:spacing w:before="72"/>
        <w:ind w:left="0" w:firstLine="0"/>
        <w:rPr>
          <w:b/>
          <w:sz w:val="23"/>
        </w:rPr>
      </w:pPr>
    </w:p>
    <w:p w14:paraId="3FD39CB5">
      <w:pPr>
        <w:pStyle w:val="Heading4"/>
        <w:spacing w:line="163" w:lineRule="auto"/>
        <w:ind w:right="789"/>
        <w:rPr>
          <w:rFonts w:hint="default"/>
          <w:lang w:val="en-US"/>
        </w:rPr>
      </w:pPr>
      <w:r>
        <w:rPr>
          <w:rFonts w:hint="default"/>
          <w:spacing w:val="-2"/>
          <w:lang w:val="en-US"/>
        </w:rPr>
        <w:t>Service Now Tester</w:t>
      </w:r>
      <w:r>
        <w:rPr>
          <w:spacing w:val="-2"/>
        </w:rPr>
        <w:t>-</w:t>
      </w:r>
      <w:r>
        <w:rPr>
          <w:spacing w:val="-18"/>
        </w:rPr>
        <w:t xml:space="preserve"> </w:t>
      </w:r>
      <w:r>
        <w:rPr>
          <w:spacing w:val="-2"/>
        </w:rPr>
        <w:t>Functional</w:t>
      </w:r>
      <w:r>
        <w:rPr>
          <w:spacing w:val="-17"/>
        </w:rPr>
        <w:t xml:space="preserve"> </w:t>
      </w:r>
      <w:r>
        <w:rPr>
          <w:spacing w:val="-2"/>
        </w:rPr>
        <w:t>Testing</w:t>
      </w:r>
      <w:r>
        <w:rPr>
          <w:rFonts w:hint="default"/>
          <w:spacing w:val="-2"/>
          <w:lang w:val="en-US"/>
        </w:rPr>
        <w:t xml:space="preserve"> (ITSM &amp; HRSD Modules)</w:t>
      </w:r>
    </w:p>
    <w:p w14:paraId="0315412B">
      <w:pPr>
        <w:pStyle w:val="BodyText"/>
        <w:spacing w:before="158"/>
        <w:ind w:left="0" w:firstLine="0"/>
      </w:pPr>
    </w:p>
    <w:p w14:paraId="4D8C0A8B">
      <w:pPr>
        <w:pStyle w:val="Heading4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 w14:paraId="794D5976">
      <w:pPr>
        <w:pStyle w:val="ListParagraph"/>
        <w:numPr>
          <w:ilvl w:val="0"/>
          <w:numId w:val="3"/>
        </w:numPr>
        <w:tabs>
          <w:tab w:val="left" w:pos="244"/>
        </w:tabs>
        <w:spacing w:before="84" w:after="0" w:line="240" w:lineRule="auto"/>
        <w:ind w:left="244" w:right="0" w:hanging="155"/>
        <w:jc w:val="left"/>
        <w:rPr>
          <w:sz w:val="22"/>
        </w:rPr>
        <w:sectPr>
          <w:pgSz w:w="12240" w:h="15840"/>
          <w:pgMar w:top="1360" w:right="1080" w:bottom="280" w:left="1440" w:header="720" w:footer="720" w:gutter="0"/>
          <w:cols w:num="1" w:space="720"/>
        </w:sectPr>
      </w:pPr>
      <w:r>
        <w:rPr>
          <w:sz w:val="22"/>
        </w:rPr>
        <w:t>Responsible</w:t>
      </w:r>
      <w:r>
        <w:rPr>
          <w:spacing w:val="-15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taking</w:t>
      </w:r>
      <w:r>
        <w:rPr>
          <w:spacing w:val="-10"/>
          <w:sz w:val="22"/>
        </w:rPr>
        <w:t xml:space="preserve"> </w:t>
      </w:r>
      <w:r>
        <w:rPr>
          <w:sz w:val="22"/>
        </w:rPr>
        <w:t>care</w:t>
      </w:r>
      <w:r>
        <w:rPr>
          <w:spacing w:val="-13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z w:val="22"/>
        </w:rPr>
        <w:t>end-to-end</w:t>
      </w:r>
      <w:r>
        <w:rPr>
          <w:spacing w:val="-7"/>
          <w:sz w:val="22"/>
        </w:rPr>
        <w:t xml:space="preserve"> </w:t>
      </w:r>
      <w:r>
        <w:rPr>
          <w:sz w:val="22"/>
        </w:rPr>
        <w:t>Test</w:t>
      </w:r>
      <w:r>
        <w:rPr>
          <w:spacing w:val="-11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2"/>
          <w:sz w:val="22"/>
        </w:rPr>
        <w:t xml:space="preserve"> </w:t>
      </w:r>
      <w:r>
        <w:rPr>
          <w:sz w:val="22"/>
        </w:rPr>
        <w:t>activities</w:t>
      </w:r>
      <w:r>
        <w:rPr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rFonts w:hint="default"/>
          <w:sz w:val="22"/>
          <w:lang w:val="en-US"/>
        </w:rPr>
        <w:t>Service Now.</w:t>
      </w:r>
    </w:p>
    <w:p w14:paraId="4692BE77">
      <w:pPr>
        <w:pStyle w:val="BodyText"/>
        <w:spacing w:before="39"/>
        <w:ind w:left="0" w:firstLine="0" w:leftChars="0" w:firstLineChars="0"/>
      </w:pPr>
    </w:p>
    <w:p w14:paraId="01FA8552">
      <w:pPr>
        <w:pStyle w:val="ListParagraph"/>
        <w:numPr>
          <w:ilvl w:val="0"/>
          <w:numId w:val="3"/>
        </w:numPr>
        <w:tabs>
          <w:tab w:val="left" w:pos="244"/>
        </w:tabs>
        <w:spacing w:before="5" w:after="0" w:line="240" w:lineRule="auto"/>
        <w:ind w:left="244" w:right="0" w:hanging="155"/>
        <w:jc w:val="left"/>
        <w:rPr>
          <w:sz w:val="22"/>
        </w:rPr>
      </w:pPr>
      <w:r>
        <w:rPr>
          <w:rFonts w:hint="default"/>
          <w:sz w:val="22"/>
          <w:lang w:val="en-US"/>
        </w:rPr>
        <w:t xml:space="preserve">    </w:t>
      </w:r>
      <w:r>
        <w:rPr>
          <w:sz w:val="22"/>
        </w:rPr>
        <w:t>Involved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end-to-end</w:t>
      </w:r>
      <w:r>
        <w:rPr>
          <w:spacing w:val="-12"/>
          <w:sz w:val="22"/>
        </w:rPr>
        <w:t xml:space="preserve"> </w:t>
      </w:r>
      <w:r>
        <w:rPr>
          <w:sz w:val="22"/>
        </w:rPr>
        <w:t>testing</w:t>
      </w:r>
      <w:r>
        <w:rPr>
          <w:spacing w:val="-9"/>
          <w:sz w:val="22"/>
        </w:rPr>
        <w:t xml:space="preserve"> </w:t>
      </w:r>
      <w:r>
        <w:rPr>
          <w:rFonts w:hint="default"/>
          <w:sz w:val="22"/>
          <w:lang w:val="en-US"/>
        </w:rPr>
        <w:t>in Service Now for ITSM and HRSD Modules.</w:t>
      </w:r>
    </w:p>
    <w:p w14:paraId="6CB2B191">
      <w:pPr>
        <w:pStyle w:val="ListParagraph"/>
        <w:widowControl/>
        <w:numPr>
          <w:ilvl w:val="0"/>
          <w:numId w:val="4"/>
        </w:numPr>
        <w:autoSpaceDE/>
        <w:autoSpaceDN/>
        <w:spacing w:before="0" w:after="120"/>
        <w:contextualSpacing/>
        <w:jc w:val="both"/>
        <w:rPr>
          <w:color w:val="212121"/>
        </w:rPr>
      </w:pPr>
      <w:r>
        <w:rPr>
          <w:color w:val="212121"/>
        </w:rPr>
        <w:t>Understanding and analyzing the requirements and writing test scripts.</w:t>
      </w:r>
    </w:p>
    <w:p w14:paraId="54786C9E">
      <w:pPr>
        <w:pStyle w:val="ListParagraph"/>
        <w:widowControl/>
        <w:numPr>
          <w:ilvl w:val="0"/>
          <w:numId w:val="4"/>
        </w:numPr>
        <w:autoSpaceDE/>
        <w:autoSpaceDN/>
        <w:spacing w:before="0" w:after="120"/>
        <w:contextualSpacing/>
        <w:jc w:val="both"/>
        <w:rPr>
          <w:color w:val="212121"/>
        </w:rPr>
      </w:pPr>
      <w:r>
        <w:rPr>
          <w:color w:val="212121"/>
        </w:rPr>
        <w:t>Involved in sprint planning meeting.</w:t>
      </w:r>
    </w:p>
    <w:p w14:paraId="6436429E">
      <w:pPr>
        <w:pStyle w:val="ListParagraph"/>
        <w:widowControl/>
        <w:numPr>
          <w:ilvl w:val="0"/>
          <w:numId w:val="4"/>
        </w:numPr>
        <w:autoSpaceDE/>
        <w:autoSpaceDN/>
        <w:spacing w:before="0" w:after="120"/>
        <w:contextualSpacing/>
        <w:jc w:val="both"/>
        <w:rPr>
          <w:color w:val="212121"/>
        </w:rPr>
      </w:pPr>
      <w:r>
        <w:rPr>
          <w:color w:val="212121"/>
        </w:rPr>
        <w:t>Used Service now to log and track all the defects.</w:t>
      </w:r>
    </w:p>
    <w:p w14:paraId="71CD2CB3">
      <w:pPr>
        <w:pStyle w:val="ListParagraph"/>
        <w:widowControl/>
        <w:numPr>
          <w:ilvl w:val="0"/>
          <w:numId w:val="4"/>
        </w:numPr>
        <w:autoSpaceDE/>
        <w:autoSpaceDN/>
        <w:spacing w:before="0" w:after="120"/>
        <w:contextualSpacing/>
        <w:jc w:val="both"/>
        <w:rPr>
          <w:color w:val="212121"/>
        </w:rPr>
      </w:pPr>
      <w:r>
        <w:rPr>
          <w:color w:val="212121"/>
        </w:rPr>
        <w:t>Coordinate with onshore team.</w:t>
      </w:r>
    </w:p>
    <w:p w14:paraId="774C94B1">
      <w:pPr>
        <w:pStyle w:val="ListParagraph"/>
        <w:widowControl/>
        <w:numPr>
          <w:ilvl w:val="0"/>
          <w:numId w:val="4"/>
        </w:numPr>
        <w:autoSpaceDE/>
        <w:autoSpaceDN/>
        <w:spacing w:before="0" w:after="120"/>
        <w:contextualSpacing/>
        <w:jc w:val="both"/>
        <w:rPr>
          <w:color w:val="212121"/>
        </w:rPr>
      </w:pPr>
      <w:r>
        <w:rPr>
          <w:color w:val="212121"/>
        </w:rPr>
        <w:t>Collaborating with team during test preparation execution activities.</w:t>
      </w:r>
    </w:p>
    <w:p w14:paraId="75BB864A">
      <w:pPr>
        <w:pStyle w:val="ListParagraph"/>
        <w:numPr>
          <w:ilvl w:val="0"/>
          <w:numId w:val="4"/>
        </w:numPr>
        <w:tabs>
          <w:tab w:val="left" w:pos="471"/>
          <w:tab w:val="left" w:pos="472"/>
        </w:tabs>
        <w:rPr>
          <w:rFonts w:ascii="Symbol" w:hAnsi="Symbol"/>
          <w:color w:val="212121"/>
          <w:sz w:val="18"/>
        </w:rPr>
      </w:pPr>
      <w:r>
        <w:rPr>
          <w:color w:val="212121"/>
        </w:rPr>
        <w:t>Deploying and managing resources of</w:t>
      </w:r>
      <w:r>
        <w:rPr>
          <w:color w:val="212121"/>
          <w:spacing w:val="-40"/>
        </w:rPr>
        <w:t xml:space="preserve"> </w:t>
      </w:r>
      <w:r>
        <w:rPr>
          <w:color w:val="212121"/>
        </w:rPr>
        <w:t>testing.</w:t>
      </w:r>
    </w:p>
    <w:p w14:paraId="361BB99F">
      <w:pPr>
        <w:pStyle w:val="ListParagraph"/>
        <w:numPr>
          <w:ilvl w:val="0"/>
          <w:numId w:val="4"/>
        </w:numPr>
        <w:tabs>
          <w:tab w:val="left" w:pos="471"/>
          <w:tab w:val="left" w:pos="472"/>
        </w:tabs>
        <w:rPr>
          <w:rFonts w:ascii="Symbol" w:hAnsi="Symbol"/>
          <w:color w:val="212121"/>
          <w:sz w:val="18"/>
        </w:rPr>
      </w:pPr>
      <w:r>
        <w:rPr>
          <w:color w:val="212121"/>
        </w:rPr>
        <w:t>Working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closely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team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resolving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bugs.</w:t>
      </w:r>
    </w:p>
    <w:p w14:paraId="73C429C9">
      <w:pPr>
        <w:pStyle w:val="ListParagraph"/>
        <w:numPr>
          <w:ilvl w:val="0"/>
          <w:numId w:val="4"/>
        </w:numPr>
        <w:tabs>
          <w:tab w:val="left" w:pos="471"/>
          <w:tab w:val="left" w:pos="472"/>
        </w:tabs>
        <w:spacing w:before="24"/>
        <w:rPr>
          <w:rFonts w:ascii="Symbol" w:hAnsi="Symbol"/>
          <w:sz w:val="18"/>
        </w:rPr>
      </w:pPr>
      <w:r>
        <w:t>Responsible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peer</w:t>
      </w:r>
      <w:r>
        <w:rPr>
          <w:spacing w:val="-8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cases.</w:t>
      </w:r>
    </w:p>
    <w:p w14:paraId="77F4497C">
      <w:pPr>
        <w:pStyle w:val="ListParagraph"/>
        <w:numPr>
          <w:ilvl w:val="0"/>
          <w:numId w:val="5"/>
        </w:numPr>
        <w:tabs>
          <w:tab w:val="left" w:pos="471"/>
          <w:tab w:val="left" w:pos="472"/>
        </w:tabs>
        <w:rPr>
          <w:rFonts w:ascii="Symbol" w:hAnsi="Symbol"/>
          <w:sz w:val="18"/>
        </w:rPr>
      </w:pPr>
      <w:r>
        <w:t>Responsible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taking</w:t>
      </w:r>
      <w:r>
        <w:rPr>
          <w:spacing w:val="-8"/>
        </w:rPr>
        <w:t xml:space="preserve"> </w:t>
      </w:r>
      <w:r>
        <w:t>care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end</w:t>
      </w:r>
      <w:r>
        <w:rPr>
          <w:spacing w:val="-8"/>
        </w:rPr>
        <w:t>-to-end</w:t>
      </w:r>
      <w:r>
        <w:rPr>
          <w:spacing w:val="-9"/>
        </w:rPr>
        <w:t xml:space="preserve"> </w:t>
      </w:r>
      <w:r>
        <w:rPr>
          <w:spacing w:val="-6"/>
        </w:rPr>
        <w:t>Test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 xml:space="preserve">activities. </w:t>
      </w:r>
    </w:p>
    <w:p w14:paraId="72E40AE4">
      <w:pPr>
        <w:pStyle w:val="ListParagraph"/>
        <w:numPr>
          <w:ilvl w:val="0"/>
          <w:numId w:val="5"/>
        </w:numPr>
        <w:tabs>
          <w:tab w:val="left" w:pos="471"/>
          <w:tab w:val="left" w:pos="472"/>
        </w:tabs>
        <w:rPr>
          <w:rFonts w:ascii="Symbol" w:hAnsi="Symbol"/>
          <w:sz w:val="18"/>
        </w:rPr>
      </w:pPr>
      <w:r>
        <w:t>Responsible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root</w:t>
      </w:r>
      <w:r>
        <w:rPr>
          <w:spacing w:val="-9"/>
        </w:rPr>
        <w:t xml:space="preserve"> </w:t>
      </w:r>
      <w:r>
        <w:t>cause</w:t>
      </w:r>
      <w:r>
        <w:rPr>
          <w:spacing w:val="-8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project.</w:t>
      </w:r>
    </w:p>
    <w:p w14:paraId="2E9D363C">
      <w:pPr>
        <w:pStyle w:val="Heading6"/>
        <w:ind w:left="0"/>
        <w:rPr>
          <w:spacing w:val="-2"/>
          <w:u w:val="single"/>
        </w:rPr>
      </w:pPr>
    </w:p>
    <w:p w14:paraId="151D6A7A">
      <w:pPr>
        <w:pStyle w:val="Heading6"/>
        <w:ind w:left="0"/>
        <w:rPr>
          <w:u w:val="none"/>
        </w:rPr>
      </w:pPr>
      <w:r>
        <w:rPr>
          <w:spacing w:val="-2"/>
          <w:u w:val="single"/>
        </w:rPr>
        <w:t>Academic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Qualification</w:t>
      </w:r>
    </w:p>
    <w:p w14:paraId="1183D066">
      <w:pPr>
        <w:pStyle w:val="BodyText"/>
        <w:spacing w:before="81"/>
        <w:ind w:left="0" w:firstLine="0"/>
        <w:rPr>
          <w:b/>
        </w:rPr>
      </w:pPr>
    </w:p>
    <w:p w14:paraId="24BEEC91">
      <w:pPr>
        <w:pStyle w:val="ListParagraph"/>
        <w:numPr>
          <w:ilvl w:val="0"/>
          <w:numId w:val="6"/>
        </w:numPr>
        <w:tabs>
          <w:tab w:val="left" w:pos="809"/>
        </w:tabs>
        <w:spacing w:before="0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Master’s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3"/>
          <w:sz w:val="22"/>
        </w:rPr>
        <w:t xml:space="preserve"> </w:t>
      </w:r>
      <w:r>
        <w:rPr>
          <w:sz w:val="22"/>
        </w:rPr>
        <w:t>studies</w:t>
      </w:r>
      <w:r>
        <w:rPr>
          <w:spacing w:val="-8"/>
          <w:sz w:val="22"/>
        </w:rPr>
        <w:t xml:space="preserve"> </w:t>
      </w:r>
      <w:r>
        <w:rPr>
          <w:sz w:val="22"/>
        </w:rPr>
        <w:t>(2012-2014)</w:t>
      </w:r>
      <w:r>
        <w:rPr>
          <w:spacing w:val="-11"/>
          <w:sz w:val="22"/>
        </w:rPr>
        <w:t xml:space="preserve"> </w:t>
      </w:r>
      <w:r>
        <w:rPr>
          <w:sz w:val="22"/>
        </w:rPr>
        <w:t>from</w:t>
      </w:r>
      <w:r>
        <w:rPr>
          <w:spacing w:val="-10"/>
          <w:sz w:val="22"/>
        </w:rPr>
        <w:t xml:space="preserve"> </w:t>
      </w:r>
      <w:r>
        <w:rPr>
          <w:sz w:val="22"/>
        </w:rPr>
        <w:t>Mumbai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University</w:t>
      </w:r>
    </w:p>
    <w:p w14:paraId="595B4D65">
      <w:pPr>
        <w:pStyle w:val="ListParagraph"/>
        <w:numPr>
          <w:ilvl w:val="0"/>
          <w:numId w:val="6"/>
        </w:numPr>
        <w:tabs>
          <w:tab w:val="left" w:pos="809"/>
        </w:tabs>
        <w:spacing w:before="149" w:after="0" w:line="240" w:lineRule="auto"/>
        <w:ind w:left="809" w:right="0" w:hanging="360"/>
        <w:jc w:val="left"/>
        <w:rPr>
          <w:sz w:val="22"/>
        </w:rPr>
      </w:pPr>
      <w:r>
        <w:rPr>
          <w:sz w:val="22"/>
        </w:rPr>
        <w:t>Bachelor’s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rFonts w:hint="default"/>
          <w:spacing w:val="-12"/>
          <w:sz w:val="22"/>
          <w:lang w:val="en-US"/>
        </w:rPr>
        <w:t>I</w:t>
      </w:r>
      <w:r>
        <w:rPr>
          <w:sz w:val="22"/>
        </w:rPr>
        <w:t>nformation</w:t>
      </w:r>
      <w:r>
        <w:rPr>
          <w:spacing w:val="-13"/>
          <w:sz w:val="22"/>
        </w:rPr>
        <w:t xml:space="preserve"> </w:t>
      </w:r>
      <w:r>
        <w:rPr>
          <w:rFonts w:hint="default"/>
          <w:spacing w:val="-13"/>
          <w:sz w:val="22"/>
          <w:lang w:val="en-US"/>
        </w:rPr>
        <w:t>T</w:t>
      </w:r>
      <w:bookmarkStart w:id="0" w:name="_GoBack"/>
      <w:bookmarkEnd w:id="0"/>
      <w:r>
        <w:rPr>
          <w:sz w:val="22"/>
        </w:rPr>
        <w:t>echnology</w:t>
      </w:r>
      <w:r>
        <w:rPr>
          <w:spacing w:val="-11"/>
          <w:sz w:val="22"/>
        </w:rPr>
        <w:t xml:space="preserve"> </w:t>
      </w:r>
      <w:r>
        <w:rPr>
          <w:sz w:val="22"/>
        </w:rPr>
        <w:t>(2009-2012)</w:t>
      </w:r>
      <w:r>
        <w:rPr>
          <w:spacing w:val="-12"/>
          <w:sz w:val="22"/>
        </w:rPr>
        <w:t xml:space="preserve"> </w:t>
      </w:r>
      <w:r>
        <w:rPr>
          <w:sz w:val="22"/>
        </w:rPr>
        <w:t>from</w:t>
      </w:r>
      <w:r>
        <w:rPr>
          <w:spacing w:val="-7"/>
          <w:sz w:val="22"/>
        </w:rPr>
        <w:t xml:space="preserve"> </w:t>
      </w:r>
      <w:r>
        <w:rPr>
          <w:sz w:val="22"/>
        </w:rPr>
        <w:t>Mumbai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University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6"/>
          </v:shape>
        </w:pict>
      </w:r>
    </w:p>
    <w:sectPr>
      <w:pgSz w:w="12240" w:h="15840"/>
      <w:pgMar w:top="1340" w:right="1080" w:bottom="280" w:left="1440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4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F205925"/>
    <w:multiLevelType w:val="multilevel"/>
    <w:tmpl w:val="BF205925"/>
    <w:lvl w:ilvl="0">
      <w:start w:val="0"/>
      <w:numFmt w:val="bullet"/>
      <w:lvlText w:val="●"/>
      <w:lvlJc w:val="left"/>
      <w:pPr>
        <w:ind w:left="80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>
      <w:start w:val="0"/>
      <w:numFmt w:val="bullet"/>
      <w:lvlText w:val=""/>
      <w:lvlJc w:val="left"/>
      <w:pPr>
        <w:ind w:left="8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>
      <w:start w:val="0"/>
      <w:numFmt w:val="bullet"/>
      <w:lvlText w:val="●"/>
      <w:lvlJc w:val="left"/>
      <w:pPr>
        <w:ind w:left="80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</w:abstractNum>
  <w:abstractNum w:abstractNumId="3">
    <w:nsid w:val="27A4772F"/>
    <w:multiLevelType w:val="multilevel"/>
    <w:tmpl w:val="27A4772F"/>
    <w:lvl w:ilvl="0">
      <w:start w:val="0"/>
      <w:numFmt w:val="bullet"/>
      <w:lvlText w:val=""/>
      <w:lvlJc w:val="left"/>
      <w:pPr>
        <w:ind w:left="472" w:hanging="360"/>
      </w:pPr>
      <w:rPr>
        <w:rFonts w:hint="default"/>
        <w:w w:val="100"/>
        <w:position w:val="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4">
    <w:nsid w:val="333D5659"/>
    <w:multiLevelType w:val="multilevel"/>
    <w:tmpl w:val="333D5659"/>
    <w:lvl w:ilvl="0">
      <w:start w:val="1"/>
      <w:numFmt w:val="bullet"/>
      <w:lvlText w:val=""/>
      <w:lvlJc w:val="left"/>
      <w:pPr>
        <w:ind w:left="472" w:hanging="360"/>
      </w:pPr>
      <w:rPr>
        <w:rFonts w:ascii="Symbol" w:hAnsi="Symbol" w:hint="default"/>
        <w:w w:val="100"/>
        <w:position w:val="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5">
    <w:nsid w:val="59ADCABA"/>
    <w:multiLevelType w:val="multilevel"/>
    <w:tmpl w:val="59ADCABA"/>
    <w:lvl w:ilvl="0">
      <w:start w:val="0"/>
      <w:numFmt w:val="bullet"/>
      <w:lvlText w:val="•"/>
      <w:lvlJc w:val="left"/>
      <w:pPr>
        <w:ind w:left="89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7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11241B7"/>
    <w:rsid w:val="263D4A17"/>
    <w:rsid w:val="46C82208"/>
    <w:rsid w:val="5C8828A3"/>
    <w:rsid w:val="5E8544CE"/>
    <w:rsid w:val="647E562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semiHidden="0" w:uiPriority="1" w:unhideWhenUsed="0" w:qFormat="1"/>
    <w:lsdException w:name="heading 5" w:semiHidden="0" w:uiPriority="1" w:unhideWhenUsed="0" w:qFormat="1"/>
    <w:lsdException w:name="heading 6" w:semiHidden="0" w:uiPriority="1" w:unhideWhenUsed="0" w:qFormat="1"/>
    <w:lsdException w:name="heading 7" w:semiHidden="0" w:uiPriority="1" w:unhideWhenUsed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="523" w:lineRule="exact"/>
      <w:ind w:left="273"/>
      <w:jc w:val="center"/>
      <w:outlineLvl w:val="1"/>
    </w:pPr>
    <w:rPr>
      <w:rFonts w:ascii="Calibri" w:eastAsia="Calibri" w:hAnsi="Calibri" w:cs="Calibri"/>
      <w:b/>
      <w:bCs/>
      <w:sz w:val="44"/>
      <w:szCs w:val="44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Calibri" w:eastAsia="Calibri" w:hAnsi="Calibri" w:cs="Calibri"/>
      <w:b/>
      <w:bCs/>
      <w:sz w:val="36"/>
      <w:szCs w:val="36"/>
      <w:u w:val="single" w:color="000000"/>
      <w:lang w:val="en-U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Calibri" w:eastAsia="Calibri" w:hAnsi="Calibri" w:cs="Calibri"/>
      <w:b/>
      <w:bCs/>
      <w:sz w:val="32"/>
      <w:szCs w:val="32"/>
      <w:u w:val="single" w:color="000000"/>
      <w:lang w:val="en-US" w:eastAsia="en-US" w:bidi="ar-SA"/>
    </w:rPr>
  </w:style>
  <w:style w:type="paragraph" w:styleId="Heading4">
    <w:name w:val="heading 4"/>
    <w:basedOn w:val="Normal"/>
    <w:uiPriority w:val="1"/>
    <w:qFormat/>
    <w:pPr>
      <w:outlineLvl w:val="4"/>
    </w:pPr>
    <w:rPr>
      <w:rFonts w:ascii="Calibri" w:eastAsia="Calibri" w:hAnsi="Calibri" w:cs="Calibri"/>
      <w:sz w:val="32"/>
      <w:szCs w:val="32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28"/>
      <w:outlineLvl w:val="5"/>
    </w:pPr>
    <w:rPr>
      <w:rFonts w:ascii="Calibri" w:eastAsia="Calibri" w:hAnsi="Calibri" w:cs="Calibri"/>
      <w:b/>
      <w:bCs/>
      <w:sz w:val="28"/>
      <w:szCs w:val="28"/>
      <w:lang w:val="en-US" w:eastAsia="en-US" w:bidi="ar-SA"/>
    </w:rPr>
  </w:style>
  <w:style w:type="paragraph" w:styleId="Heading6">
    <w:name w:val="heading 6"/>
    <w:basedOn w:val="Normal"/>
    <w:uiPriority w:val="1"/>
    <w:qFormat/>
    <w:pPr>
      <w:spacing w:before="1"/>
      <w:ind w:left="89"/>
      <w:outlineLvl w:val="6"/>
    </w:pPr>
    <w:rPr>
      <w:rFonts w:ascii="Calibri" w:eastAsia="Calibri" w:hAnsi="Calibri" w:cs="Calibri"/>
      <w:b/>
      <w:bCs/>
      <w:sz w:val="24"/>
      <w:szCs w:val="24"/>
      <w:u w:val="single" w:color="000000"/>
      <w:lang w:val="en-US" w:eastAsia="en-US" w:bidi="ar-SA"/>
    </w:rPr>
  </w:style>
  <w:style w:type="paragraph" w:styleId="Heading7">
    <w:name w:val="heading 7"/>
    <w:basedOn w:val="Normal"/>
    <w:uiPriority w:val="1"/>
    <w:qFormat/>
    <w:pPr>
      <w:spacing w:before="48"/>
      <w:outlineLvl w:val="7"/>
    </w:pPr>
    <w:rPr>
      <w:rFonts w:ascii="Calibri" w:eastAsia="Calibri" w:hAnsi="Calibri" w:cs="Calibri"/>
      <w:b/>
      <w:bCs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pPr>
      <w:ind w:left="809" w:hanging="36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09" w:hanging="360"/>
    </w:pPr>
    <w:rPr>
      <w:rFonts w:ascii="Calibri" w:eastAsia="Calibri" w:hAnsi="Calibri" w:cs="Calibri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arjunpol511@gmail.com" TargetMode="External" /><Relationship Id="rId6" Type="http://schemas.openxmlformats.org/officeDocument/2006/relationships/image" Target="https://rdxfootmark.naukri.com/v2/track/openCv?trackingInfo=5646918a3661c75bd69bc9322eb53ce5134f4b0419514c4847440321091b5b581100110a1746504f1543124a4b485d4637071f1b5b581b5b150b141051540d004a41084704454559545b074b125a420612105e090d034b10081105035d4a0e560c0a4257587a4553524f015943170c19110d5302025b321f4652444168154a571b504a150f14071041514f1543094a5d030903495e5408554c170e1407030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Pol, Komal</dc:creator>
  <cp:lastModifiedBy>Arjun Pol</cp:lastModifiedBy>
  <cp:revision>0</cp:revision>
  <dcterms:created xsi:type="dcterms:W3CDTF">2026-01-16T07:08:00Z</dcterms:created>
  <dcterms:modified xsi:type="dcterms:W3CDTF">2026-02-02T14:01:29Z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Microsoft® Word for Microsoft 365</vt:lpwstr>
  </property>
  <property fmtid="{D5CDD505-2E9C-101B-9397-08002B2CF9AE}" pid="4" name="ICV">
    <vt:lpwstr>64B373AC4F194B21924FFB47D0F6A54D_12</vt:lpwstr>
  </property>
  <property fmtid="{D5CDD505-2E9C-101B-9397-08002B2CF9AE}" pid="5" name="KSOProductBuildVer">
    <vt:lpwstr>1033-12.2.0.23196</vt:lpwstr>
  </property>
  <property fmtid="{D5CDD505-2E9C-101B-9397-08002B2CF9AE}" pid="6" name="LastSaved">
    <vt:filetime>2026-01-16T00:00:00Z</vt:filetime>
  </property>
  <property fmtid="{D5CDD505-2E9C-101B-9397-08002B2CF9AE}" pid="7" name="Producer">
    <vt:lpwstr>Microsoft® Word for Microsoft 365</vt:lpwstr>
  </property>
</Properties>
</file>