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14:paraId="2EDB7F58">
      <w:pPr>
        <w:jc w:val="center"/>
      </w:pPr>
      <w:r>
        <w:rPr>
          <w:b/>
          <w:sz w:val="40"/>
        </w:rPr>
        <w:t>Pratik Thakare</w:t>
      </w:r>
    </w:p>
    <w:p w14:paraId="433E2440">
      <w:pPr>
        <w:jc w:val="center"/>
      </w:pPr>
      <w:r>
        <w:rPr>
          <w:rFonts w:hint="default"/>
          <w:b/>
          <w:sz w:val="21"/>
          <w:lang w:val="en-US"/>
        </w:rPr>
        <w:t>Email:</w:t>
      </w:r>
      <w:r>
        <w:rPr>
          <w:b/>
          <w:sz w:val="21"/>
        </w:rPr>
        <w:t xml:space="preserve">47.pratik@gmail.com | </w:t>
      </w:r>
      <w:r>
        <w:rPr>
          <w:rFonts w:hint="default"/>
          <w:b/>
          <w:sz w:val="21"/>
          <w:lang w:val="en-US"/>
        </w:rPr>
        <w:t xml:space="preserve">Cell: </w:t>
      </w:r>
      <w:r>
        <w:rPr>
          <w:b/>
          <w:sz w:val="21"/>
        </w:rPr>
        <w:t>+91-7304515454</w:t>
      </w:r>
      <w:r>
        <w:rPr>
          <w:b/>
          <w:sz w:val="21"/>
        </w:rPr>
        <w:br/>
      </w:r>
    </w:p>
    <w:p w14:paraId="242E908F">
      <w:r>
        <w:rPr>
          <w:b/>
          <w:color w:val="000000"/>
          <w:sz w:val="26"/>
          <w:u w:val="single"/>
        </w:rPr>
        <w:t>Professional Summary</w:t>
      </w:r>
    </w:p>
    <w:p w14:paraId="7E0037B4">
      <w:r>
        <w:t>Senior QA Engineer with 6+ years of experience in Software Testing across Banking, Financial Services and Logistics domains. Strong expertise in end-to-end testing, defect management, requirement analysis, API testing, and database validation. Experienced in Agile Scrum and Waterfall methodologies with a focus on delivering high-quality software solutions.</w:t>
      </w:r>
    </w:p>
    <w:p w14:paraId="20326AF5">
      <w:r>
        <w:rPr>
          <w:b/>
          <w:color w:val="000000"/>
          <w:sz w:val="26"/>
          <w:u w:val="single"/>
        </w:rPr>
        <w:t>Technical Skills</w:t>
      </w:r>
    </w:p>
    <w:p w14:paraId="5945C48E">
      <w:pPr>
        <w:pStyle w:val="ListBullet"/>
      </w:pPr>
      <w:r>
        <w:t>Software Testing, Quality Assurance (QA), SDLC, STLC</w:t>
      </w:r>
    </w:p>
    <w:p w14:paraId="21577083">
      <w:pPr>
        <w:pStyle w:val="ListBullet"/>
      </w:pPr>
      <w:r>
        <w:t>Functional Testing, Integration Testing, Regression Testing, Sanity Testing</w:t>
      </w:r>
    </w:p>
    <w:p w14:paraId="044770D3">
      <w:pPr>
        <w:pStyle w:val="ListBullet"/>
      </w:pPr>
      <w:r>
        <w:t>API Testing, Database Testing, GUI Testing, End-to-End Testing</w:t>
      </w:r>
    </w:p>
    <w:p w14:paraId="3BF53F7B">
      <w:pPr>
        <w:pStyle w:val="ListBullet"/>
      </w:pPr>
      <w:r>
        <w:t>REST API Testing, CRUD Operations, JSON/XML Validation</w:t>
      </w:r>
    </w:p>
    <w:p w14:paraId="1364D5DE">
      <w:pPr>
        <w:pStyle w:val="ListBullet"/>
      </w:pPr>
      <w:r>
        <w:t>Hands-on experience in SQL for database validation</w:t>
      </w:r>
    </w:p>
    <w:p w14:paraId="07509A5A">
      <w:pPr>
        <w:pStyle w:val="ListBullet"/>
      </w:pPr>
      <w:r>
        <w:t>Agile Scrum, Waterfall Methodology</w:t>
      </w:r>
    </w:p>
    <w:p w14:paraId="6EE88B6B">
      <w:pPr>
        <w:pStyle w:val="ListBullet"/>
      </w:pPr>
      <w:r>
        <w:t>Defect Tracking, Root Cause Analysis, Test Planning</w:t>
      </w:r>
    </w:p>
    <w:p w14:paraId="49F34895">
      <w:r>
        <w:rPr>
          <w:b/>
          <w:color w:val="000000"/>
          <w:sz w:val="26"/>
          <w:u w:val="single"/>
        </w:rPr>
        <w:t>Tools &amp; Technologies</w:t>
      </w:r>
    </w:p>
    <w:p w14:paraId="74AC1B0D">
      <w:pPr>
        <w:pStyle w:val="ListBullet"/>
      </w:pPr>
      <w:r>
        <w:t>Postman</w:t>
      </w:r>
    </w:p>
    <w:p w14:paraId="163343D6">
      <w:pPr>
        <w:pStyle w:val="ListBullet"/>
      </w:pPr>
      <w:r>
        <w:t>Jira</w:t>
      </w:r>
    </w:p>
    <w:p w14:paraId="29FF5999">
      <w:pPr>
        <w:pStyle w:val="ListBullet"/>
      </w:pPr>
      <w:r>
        <w:t>Azure DevOps</w:t>
      </w:r>
    </w:p>
    <w:p w14:paraId="7064B33D">
      <w:pPr>
        <w:pStyle w:val="ListBullet"/>
      </w:pPr>
      <w:r>
        <w:rPr>
          <w:rFonts w:hint="default"/>
          <w:lang w:val="en-US"/>
        </w:rPr>
        <w:t>Finacle</w:t>
      </w:r>
    </w:p>
    <w:p w14:paraId="648825A1">
      <w:pPr>
        <w:pStyle w:val="ListBullet"/>
      </w:pPr>
      <w:r>
        <w:t>Rest Assured</w:t>
      </w:r>
    </w:p>
    <w:p w14:paraId="10C55042">
      <w:pPr>
        <w:pStyle w:val="ListBullet"/>
      </w:pPr>
      <w:r>
        <w:t>TestNG</w:t>
      </w:r>
    </w:p>
    <w:p w14:paraId="01F820D3">
      <w:pPr>
        <w:pStyle w:val="ListBullet"/>
      </w:pPr>
      <w:r>
        <w:t>Cucumber (BDD - Gherkin)</w:t>
      </w:r>
    </w:p>
    <w:p w14:paraId="09977A09">
      <w:pPr>
        <w:pStyle w:val="ListBullet"/>
      </w:pPr>
      <w:r>
        <w:t>Git</w:t>
      </w:r>
    </w:p>
    <w:p w14:paraId="6FD7EF62">
      <w:r>
        <w:rPr>
          <w:b/>
          <w:color w:val="000000"/>
          <w:sz w:val="26"/>
          <w:u w:val="single"/>
        </w:rPr>
        <w:t>Work Experience</w:t>
      </w:r>
    </w:p>
    <w:p w14:paraId="0851C640">
      <w:r>
        <w:rPr>
          <w:b/>
          <w:sz w:val="22"/>
        </w:rPr>
        <w:t>Kale Logistics Pvt. Ltd., Navi Mumbai | Sr. Associate QC | Dec 2024 – Present</w:t>
      </w:r>
      <w:r>
        <w:rPr>
          <w:b/>
          <w:sz w:val="22"/>
        </w:rPr>
        <w:br/>
      </w:r>
      <w:r>
        <w:rPr>
          <w:b/>
          <w:sz w:val="22"/>
        </w:rPr>
        <w:t>Project: Air Cargo System (ACS) – Web &amp; Mobile</w:t>
      </w:r>
      <w:r>
        <w:rPr>
          <w:b/>
          <w:sz w:val="22"/>
        </w:rPr>
        <w:br/>
      </w:r>
    </w:p>
    <w:p w14:paraId="3071304B">
      <w:pPr>
        <w:pStyle w:val="ListBullet"/>
      </w:pPr>
      <w:r>
        <w:t>Led QA activities for cargo booking, AWB processing, and shipment workflows</w:t>
      </w:r>
    </w:p>
    <w:p w14:paraId="306BF2C9">
      <w:pPr>
        <w:pStyle w:val="ListBullet"/>
      </w:pPr>
      <w:r>
        <w:t>Designed and executed test cases ensuring high business coverage</w:t>
      </w:r>
    </w:p>
    <w:p w14:paraId="4C4CBE65">
      <w:pPr>
        <w:pStyle w:val="ListBullet"/>
      </w:pPr>
      <w:r>
        <w:t>Performed functional, integration, regression, and API testing</w:t>
      </w:r>
    </w:p>
    <w:p w14:paraId="141C2792">
      <w:pPr>
        <w:pStyle w:val="ListBullet"/>
      </w:pPr>
      <w:r>
        <w:t>Validated API responses and handled end-to-end test scenarios</w:t>
      </w:r>
    </w:p>
    <w:p w14:paraId="3163074C">
      <w:pPr>
        <w:pStyle w:val="ListBullet"/>
      </w:pPr>
      <w:r>
        <w:t>Identified and tracked defects to improve application stability</w:t>
      </w:r>
    </w:p>
    <w:p w14:paraId="248961AD">
      <w:pPr>
        <w:pStyle w:val="ListBullet"/>
      </w:pPr>
      <w:r>
        <w:t>Collaborated with business and development teams in Agile environment</w:t>
      </w:r>
    </w:p>
    <w:p w14:paraId="3AA7B967">
      <w:pPr>
        <w:rPr>
          <w:b/>
          <w:sz w:val="22"/>
        </w:rPr>
      </w:pPr>
    </w:p>
    <w:p w14:paraId="69213BBD">
      <w:pPr>
        <w:rPr>
          <w:b/>
          <w:sz w:val="22"/>
        </w:rPr>
      </w:pPr>
    </w:p>
    <w:p w14:paraId="14E300DA">
      <w:pPr>
        <w:rPr>
          <w:b/>
          <w:sz w:val="22"/>
        </w:rPr>
      </w:pPr>
    </w:p>
    <w:p w14:paraId="56D1FC43">
      <w:pPr>
        <w:rPr>
          <w:b/>
          <w:sz w:val="22"/>
        </w:rPr>
      </w:pPr>
    </w:p>
    <w:p w14:paraId="28625DAC">
      <w:bookmarkStart w:id="0" w:name="_GoBack"/>
      <w:bookmarkEnd w:id="0"/>
      <w:r>
        <w:rPr>
          <w:b/>
          <w:sz w:val="22"/>
        </w:rPr>
        <w:t>FINO Payment Bank Ltd. | Sr. Software Test Engineer | Jul 2023 – Oct 2024</w:t>
      </w:r>
      <w:r>
        <w:rPr>
          <w:b/>
          <w:sz w:val="22"/>
        </w:rPr>
        <w:br/>
      </w:r>
      <w:r>
        <w:rPr>
          <w:b/>
          <w:sz w:val="22"/>
        </w:rPr>
        <w:t>Project: Account Opening System – Web &amp; Mobile</w:t>
      </w:r>
      <w:r>
        <w:rPr>
          <w:b/>
          <w:sz w:val="22"/>
        </w:rPr>
        <w:br/>
      </w:r>
    </w:p>
    <w:p w14:paraId="1902926C">
      <w:pPr>
        <w:pStyle w:val="ListBullet"/>
      </w:pPr>
      <w:r>
        <w:t>Tested end-to-end account opening workflows including Savings, Current, and Wallet accounts</w:t>
      </w:r>
    </w:p>
    <w:p w14:paraId="5C6FF162">
      <w:pPr>
        <w:pStyle w:val="ListBullet"/>
      </w:pPr>
      <w:r>
        <w:t>Validated integration with ESB, DMS, CBS, and payment systems like UPI, IMPS, NEFT, and RTGS</w:t>
      </w:r>
    </w:p>
    <w:p w14:paraId="4AA0617B">
      <w:pPr>
        <w:pStyle w:val="ListBullet"/>
      </w:pPr>
      <w:r>
        <w:t>Performed e-KYC and Aadhaar verification testing</w:t>
      </w:r>
    </w:p>
    <w:p w14:paraId="6938FF69">
      <w:pPr>
        <w:pStyle w:val="ListBullet"/>
      </w:pPr>
      <w:r>
        <w:t>Conducted API and database validation for data accuracy</w:t>
      </w:r>
    </w:p>
    <w:p w14:paraId="09517819">
      <w:pPr>
        <w:pStyle w:val="ListBullet"/>
      </w:pPr>
      <w:r>
        <w:t>Supported production releases and defect resolution activities</w:t>
      </w:r>
    </w:p>
    <w:p w14:paraId="6C6C4ED2">
      <w:r>
        <w:rPr>
          <w:b/>
          <w:sz w:val="22"/>
        </w:rPr>
        <w:t>Quality Kiosk Technologies Pvt. Ltd. (Client: Axis Bank) | Sr. Software Test Engineer | Mar 2020 – Dec 2020</w:t>
      </w:r>
      <w:r>
        <w:rPr>
          <w:b/>
          <w:sz w:val="22"/>
        </w:rPr>
        <w:br/>
      </w:r>
      <w:r>
        <w:rPr>
          <w:b/>
          <w:sz w:val="22"/>
        </w:rPr>
        <w:t>Project: Mobile Account Opening System</w:t>
      </w:r>
      <w:r>
        <w:rPr>
          <w:b/>
          <w:sz w:val="22"/>
        </w:rPr>
        <w:br/>
      </w:r>
    </w:p>
    <w:p w14:paraId="11FA9CC9">
      <w:pPr>
        <w:pStyle w:val="ListBullet"/>
      </w:pPr>
      <w:r>
        <w:t>Tested mobile-based instant account opening application</w:t>
      </w:r>
    </w:p>
    <w:p w14:paraId="7C9F0A04">
      <w:pPr>
        <w:pStyle w:val="ListBullet"/>
      </w:pPr>
      <w:r>
        <w:t>Validated integration with Finacle and backend systems</w:t>
      </w:r>
    </w:p>
    <w:p w14:paraId="7FAE0BD2">
      <w:pPr>
        <w:pStyle w:val="ListBullet"/>
      </w:pPr>
      <w:r>
        <w:t>Performed functional, regression, and field validation testing</w:t>
      </w:r>
    </w:p>
    <w:p w14:paraId="4CD9978D">
      <w:r>
        <w:rPr>
          <w:b/>
          <w:sz w:val="22"/>
        </w:rPr>
        <w:t>Turizon Technology System Pvt. Ltd. | Software Test Engineer | Mar 2017 – Mar 2020</w:t>
      </w:r>
      <w:r>
        <w:rPr>
          <w:b/>
          <w:sz w:val="22"/>
        </w:rPr>
        <w:br/>
      </w:r>
      <w:r>
        <w:rPr>
          <w:b/>
          <w:sz w:val="22"/>
        </w:rPr>
        <w:t>Projects: Internet Banking (PBI)</w:t>
      </w:r>
      <w:r>
        <w:rPr>
          <w:b/>
          <w:sz w:val="22"/>
        </w:rPr>
        <w:br/>
      </w:r>
    </w:p>
    <w:p w14:paraId="03757511">
      <w:pPr>
        <w:pStyle w:val="ListBullet"/>
      </w:pPr>
      <w:r>
        <w:t>Designed and executed test cases for banking workflows</w:t>
      </w:r>
    </w:p>
    <w:p w14:paraId="27051DEF">
      <w:pPr>
        <w:pStyle w:val="ListBullet"/>
      </w:pPr>
      <w:r>
        <w:t>Performed functional, regression, and database testing</w:t>
      </w:r>
    </w:p>
    <w:p w14:paraId="5BE0EB04">
      <w:pPr>
        <w:pStyle w:val="ListBullet"/>
      </w:pPr>
      <w:r>
        <w:t>Participated in defect tracking and quality assurance activities</w:t>
      </w:r>
    </w:p>
    <w:p w14:paraId="611F37AB">
      <w:r>
        <w:rPr>
          <w:b/>
          <w:color w:val="000000"/>
          <w:sz w:val="26"/>
          <w:u w:val="single"/>
        </w:rPr>
        <w:t>Projects</w:t>
      </w:r>
    </w:p>
    <w:p w14:paraId="502AB390">
      <w:pPr>
        <w:pStyle w:val="ListBullet"/>
      </w:pPr>
      <w:r>
        <w:t>REST API Automation using Rest Assured with CRUD validation</w:t>
      </w:r>
    </w:p>
    <w:p w14:paraId="5C020B07">
      <w:pPr>
        <w:pStyle w:val="ListBullet"/>
      </w:pPr>
      <w:r>
        <w:t>JSON/XML payload validation and dynamic data extraction</w:t>
      </w:r>
    </w:p>
    <w:p w14:paraId="40903F01">
      <w:pPr>
        <w:pStyle w:val="ListBullet"/>
      </w:pPr>
      <w:r>
        <w:t>BDD framework understanding using Cucumber and TestNG</w:t>
      </w:r>
    </w:p>
    <w:p w14:paraId="11B43784">
      <w:r>
        <w:rPr>
          <w:b/>
          <w:color w:val="000000"/>
          <w:sz w:val="26"/>
          <w:u w:val="single"/>
        </w:rPr>
        <w:t>Education</w:t>
      </w:r>
    </w:p>
    <w:p w14:paraId="00B887BC">
      <w:r>
        <w:t>B.E. – Electronics &amp; Telecommunication | Nagpur University | 2015</w:t>
      </w:r>
    </w:p>
    <w:p w14:paraId="735053C7">
      <w:r>
        <w:t>MBA (PGDM) – Finance Management | MIT University | 2026</w:t>
      </w:r>
    </w:p>
    <w:p w14:paraId="63D70773">
      <w:r>
        <w:rPr>
          <w:b/>
          <w:color w:val="000000"/>
          <w:sz w:val="26"/>
          <w:u w:val="single"/>
        </w:rPr>
        <w:t>Certifications</w:t>
      </w:r>
    </w:p>
    <w:p w14:paraId="01E2A92C">
      <w:pPr>
        <w:pStyle w:val="ListBullet"/>
      </w:pPr>
      <w:r>
        <w:t>Rest Assured &amp; Automation Testing (</w:t>
      </w:r>
      <w:r>
        <w:rPr>
          <w:rFonts w:hint="default"/>
          <w:lang w:val="en-US"/>
        </w:rPr>
        <w:t>Udemy</w:t>
      </w:r>
      <w:r>
        <w:t>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>
      <w:pgSz w:w="12240" w:h="15840"/>
      <w:pgMar w:top="720" w:right="800" w:bottom="720" w:left="800" w:header="720" w:footer="720" w:gutter="0"/>
      <w:cols w:num="1" w:space="72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6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F10D9"/>
    <w:rsid w:val="00326F90"/>
    <w:rsid w:val="00AA1D8D"/>
    <w:rsid w:val="00B47730"/>
    <w:rsid w:val="00CB0664"/>
    <w:rsid w:val="00FC693F"/>
    <w:rsid w:val="0B2E1510"/>
    <w:rsid w:val="1C1F1D32"/>
    <w:rsid w:val="22E771D2"/>
    <w:rsid w:val="322C1521"/>
    <w:rsid w:val="367130E2"/>
    <w:rsid w:val="46E92F8A"/>
    <w:rsid w:val="55667B47"/>
    <w:rsid w:val="7E393025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 w:semiHidden="0" w:qFormat="1"/>
    <w:lsdException w:name="toa heading"/>
    <w:lsdException w:name="List" w:semiHidden="0" w:qFormat="1"/>
    <w:lsdException w:name="List Bullet" w:semiHidden="0" w:qFormat="1"/>
    <w:lsdException w:name="List Number" w:semiHidden="0" w:qFormat="1"/>
    <w:lsdException w:name="List 2" w:semiHidden="0" w:qFormat="1"/>
    <w:lsdException w:name="List 3" w:semiHidden="0" w:qFormat="1"/>
    <w:lsdException w:name="List 4"/>
    <w:lsdException w:name="List 5"/>
    <w:lsdException w:name="List Bullet 2" w:semiHidden="0" w:qFormat="1"/>
    <w:lsdException w:name="List Bullet 3" w:semiHidden="0" w:qFormat="1"/>
    <w:lsdException w:name="List Bullet 4"/>
    <w:lsdException w:name="List Bullet 5"/>
    <w:lsdException w:name="List Number 2" w:semiHidden="0" w:qFormat="1"/>
    <w:lsdException w:name="List Number 3" w:semiHidden="0" w:qFormat="1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 w:semiHidden="0"/>
    <w:lsdException w:name="Body Text Indent"/>
    <w:lsdException w:name="List Continue" w:semiHidden="0" w:qFormat="1"/>
    <w:lsdException w:name="List Continue 2" w:semiHidden="0" w:qFormat="1"/>
    <w:lsdException w:name="List Continue 3" w:semiHidden="0" w:qFormat="1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 w:semiHidden="0" w:qFormat="1"/>
    <w:lsdException w:name="Body Text 3" w:semiHidden="0" w:qFormat="1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 w:qFormat="1"/>
    <w:lsdException w:name="Table Theme"/>
    <w:lsdException w:name="No Spacing" w:semiHidden="0" w:uiPriority="1" w:unhideWhenUsed="0" w:qFormat="1"/>
    <w:lsdException w:name="Light Shading" w:semiHidden="0" w:uiPriority="60" w:unhideWhenUsed="0" w:qFormat="1"/>
    <w:lsdException w:name="Light List" w:semiHidden="0" w:uiPriority="61" w:unhideWhenUsed="0" w:qFormat="1"/>
    <w:lsdException w:name="Light Grid" w:semiHidden="0" w:uiPriority="62" w:unhideWhenUsed="0" w:qFormat="1"/>
    <w:lsdException w:name="Medium Shading 1" w:semiHidden="0" w:uiPriority="63" w:unhideWhenUsed="0" w:qFormat="1"/>
    <w:lsdException w:name="Medium Shading 2" w:semiHidden="0" w:uiPriority="64" w:unhideWhenUsed="0"/>
    <w:lsdException w:name="Medium List 1" w:semiHidden="0" w:uiPriority="65" w:unhideWhenUsed="0" w:qFormat="1"/>
    <w:lsdException w:name="Medium List 2" w:semiHidden="0" w:uiPriority="66" w:unhideWhenUsed="0" w:qFormat="1"/>
    <w:lsdException w:name="Medium Grid 1" w:semiHidden="0" w:uiPriority="67" w:unhideWhenUsed="0" w:qFormat="1"/>
    <w:lsdException w:name="Medium Grid 2" w:semiHidden="0" w:uiPriority="68" w:unhideWhenUsed="0" w:qFormat="1"/>
    <w:lsdException w:name="Medium Grid 3" w:semiHidden="0" w:uiPriority="69" w:unhideWhenUsed="0" w:qFormat="1"/>
    <w:lsdException w:name="Dark List" w:semiHidden="0" w:uiPriority="70" w:unhideWhenUsed="0" w:qFormat="1"/>
    <w:lsdException w:name="Colorful Shading" w:semiHidden="0" w:uiPriority="71" w:unhideWhenUsed="0" w:qFormat="1"/>
    <w:lsdException w:name="Colorful List" w:semiHidden="0" w:uiPriority="72" w:unhideWhenUsed="0" w:qFormat="1"/>
    <w:lsdException w:name="Colorful Grid" w:semiHidden="0" w:uiPriority="73" w:unhideWhenUsed="0" w:qFormat="1"/>
    <w:lsdException w:name="Light Shading Accent 1" w:semiHidden="0" w:uiPriority="60" w:unhideWhenUsed="0" w:qFormat="1"/>
    <w:lsdException w:name="Light List Accent 1" w:semiHidden="0" w:uiPriority="61" w:unhideWhenUsed="0" w:qFormat="1"/>
    <w:lsdException w:name="Light Grid Accent 1" w:semiHidden="0" w:uiPriority="62" w:unhideWhenUsed="0" w:qFormat="1"/>
    <w:lsdException w:name="Medium Shading 1 Accent 1" w:semiHidden="0" w:uiPriority="63" w:unhideWhenUsed="0" w:qFormat="1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 w:qFormat="1"/>
    <w:lsdException w:name="Medium Grid 1 Accent 1" w:semiHidden="0" w:uiPriority="67" w:unhideWhenUsed="0" w:qFormat="1"/>
    <w:lsdException w:name="Medium Grid 2 Accent 1" w:semiHidden="0" w:uiPriority="68" w:unhideWhenUsed="0" w:qFormat="1"/>
    <w:lsdException w:name="Medium Grid 3 Accent 1" w:semiHidden="0" w:uiPriority="69" w:unhideWhenUsed="0" w:qFormat="1"/>
    <w:lsdException w:name="Dark List Accent 1" w:semiHidden="0" w:uiPriority="70" w:unhideWhenUsed="0" w:qFormat="1"/>
    <w:lsdException w:name="Colorful Shading Accent 1" w:semiHidden="0" w:uiPriority="71" w:unhideWhenUsed="0" w:qFormat="1"/>
    <w:lsdException w:name="Colorful List Accent 1" w:semiHidden="0" w:uiPriority="72" w:unhideWhenUsed="0"/>
    <w:lsdException w:name="Colorful Grid Accent 1" w:semiHidden="0" w:uiPriority="73" w:unhideWhenUsed="0" w:qFormat="1"/>
    <w:lsdException w:name="Light Shading Accent 2" w:semiHidden="0" w:uiPriority="60" w:unhideWhenUsed="0" w:qFormat="1"/>
    <w:lsdException w:name="Light List Accent 2" w:semiHidden="0" w:uiPriority="61" w:unhideWhenUsed="0" w:qFormat="1"/>
    <w:lsdException w:name="Light Grid Accent 2" w:semiHidden="0" w:uiPriority="62" w:unhideWhenUsed="0" w:qFormat="1"/>
    <w:lsdException w:name="Medium Shading 1 Accent 2" w:semiHidden="0" w:uiPriority="63" w:unhideWhenUsed="0"/>
    <w:lsdException w:name="Medium Shading 2 Accent 2" w:semiHidden="0" w:uiPriority="64" w:unhideWhenUsed="0" w:qFormat="1"/>
    <w:lsdException w:name="Medium List 1 Accent 2" w:semiHidden="0" w:uiPriority="65" w:unhideWhenUsed="0"/>
    <w:lsdException w:name="Medium List 2 Accent 2" w:semiHidden="0" w:uiPriority="66" w:unhideWhenUsed="0" w:qFormat="1"/>
    <w:lsdException w:name="Medium Grid 1 Accent 2" w:semiHidden="0" w:uiPriority="67" w:unhideWhenUsed="0" w:qFormat="1"/>
    <w:lsdException w:name="Medium Grid 2 Accent 2" w:semiHidden="0" w:uiPriority="68" w:unhideWhenUsed="0" w:qFormat="1"/>
    <w:lsdException w:name="Medium Grid 3 Accent 2" w:semiHidden="0" w:uiPriority="69" w:unhideWhenUsed="0" w:qFormat="1"/>
    <w:lsdException w:name="Dark List Accent 2" w:semiHidden="0" w:uiPriority="70" w:unhideWhenUsed="0" w:qFormat="1"/>
    <w:lsdException w:name="Colorful Shading Accent 2" w:semiHidden="0" w:uiPriority="71" w:unhideWhenUsed="0" w:qFormat="1"/>
    <w:lsdException w:name="Colorful List Accent 2" w:semiHidden="0" w:uiPriority="72" w:unhideWhenUsed="0" w:qFormat="1"/>
    <w:lsdException w:name="Colorful Grid Accent 2" w:semiHidden="0" w:uiPriority="73" w:unhideWhenUsed="0"/>
    <w:lsdException w:name="Light Shading Accent 3" w:semiHidden="0" w:uiPriority="60" w:unhideWhenUsed="0" w:qFormat="1"/>
    <w:lsdException w:name="Light List Accent 3" w:semiHidden="0" w:uiPriority="61" w:unhideWhenUsed="0" w:qFormat="1"/>
    <w:lsdException w:name="Light Grid Accent 3" w:semiHidden="0" w:uiPriority="62" w:unhideWhenUsed="0" w:qFormat="1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 w:qFormat="1"/>
    <w:lsdException w:name="Medium Grid 1 Accent 3" w:semiHidden="0" w:uiPriority="67" w:unhideWhenUsed="0" w:qFormat="1"/>
    <w:lsdException w:name="Medium Grid 2 Accent 3" w:semiHidden="0" w:uiPriority="68" w:unhideWhenUsed="0" w:qFormat="1"/>
    <w:lsdException w:name="Medium Grid 3 Accent 3" w:semiHidden="0" w:uiPriority="69" w:unhideWhenUsed="0" w:qFormat="1"/>
    <w:lsdException w:name="Dark List Accent 3" w:semiHidden="0" w:uiPriority="70" w:unhideWhenUsed="0" w:qFormat="1"/>
    <w:lsdException w:name="Colorful Shading Accent 3" w:semiHidden="0" w:uiPriority="71" w:unhideWhenUsed="0" w:qFormat="1"/>
    <w:lsdException w:name="Colorful List Accent 3" w:semiHidden="0" w:uiPriority="72" w:unhideWhenUsed="0" w:qFormat="1"/>
    <w:lsdException w:name="Colorful Grid Accent 3" w:semiHidden="0" w:uiPriority="73" w:unhideWhenUsed="0"/>
    <w:lsdException w:name="Light Shading Accent 4" w:semiHidden="0" w:uiPriority="60" w:unhideWhenUsed="0" w:qFormat="1"/>
    <w:lsdException w:name="Light List Accent 4" w:semiHidden="0" w:uiPriority="61" w:unhideWhenUsed="0" w:qFormat="1"/>
    <w:lsdException w:name="Light Grid Accent 4" w:semiHidden="0" w:uiPriority="62" w:unhideWhenUsed="0" w:qFormat="1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 w:qFormat="1"/>
    <w:lsdException w:name="Medium Grid 1 Accent 4" w:semiHidden="0" w:uiPriority="67" w:unhideWhenUsed="0" w:qFormat="1"/>
    <w:lsdException w:name="Medium Grid 2 Accent 4" w:semiHidden="0" w:uiPriority="68" w:unhideWhenUsed="0" w:qFormat="1"/>
    <w:lsdException w:name="Medium Grid 3 Accent 4" w:semiHidden="0" w:uiPriority="69" w:unhideWhenUsed="0" w:qFormat="1"/>
    <w:lsdException w:name="Dark List Accent 4" w:semiHidden="0" w:uiPriority="70" w:unhideWhenUsed="0" w:qFormat="1"/>
    <w:lsdException w:name="Colorful Shading Accent 4" w:semiHidden="0" w:uiPriority="71" w:unhideWhenUsed="0" w:qFormat="1"/>
    <w:lsdException w:name="Colorful List Accent 4" w:semiHidden="0" w:uiPriority="72" w:unhideWhenUsed="0" w:qFormat="1"/>
    <w:lsdException w:name="Colorful Grid Accent 4" w:semiHidden="0" w:uiPriority="73" w:unhideWhenUsed="0"/>
    <w:lsdException w:name="Light Shading Accent 5" w:semiHidden="0" w:uiPriority="60" w:unhideWhenUsed="0" w:qFormat="1"/>
    <w:lsdException w:name="Light List Accent 5" w:semiHidden="0" w:uiPriority="61" w:unhideWhenUsed="0" w:qFormat="1"/>
    <w:lsdException w:name="Light Grid Accent 5" w:semiHidden="0" w:uiPriority="62" w:unhideWhenUsed="0" w:qFormat="1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 w:qFormat="1"/>
    <w:lsdException w:name="Medium List 2 Accent 5" w:semiHidden="0" w:uiPriority="66" w:unhideWhenUsed="0" w:qFormat="1"/>
    <w:lsdException w:name="Medium Grid 1 Accent 5" w:semiHidden="0" w:uiPriority="67" w:unhideWhenUsed="0" w:qFormat="1"/>
    <w:lsdException w:name="Medium Grid 2 Accent 5" w:semiHidden="0" w:uiPriority="68" w:unhideWhenUsed="0" w:qFormat="1"/>
    <w:lsdException w:name="Medium Grid 3 Accent 5" w:semiHidden="0" w:uiPriority="69" w:unhideWhenUsed="0" w:qFormat="1"/>
    <w:lsdException w:name="Dark List Accent 5" w:semiHidden="0" w:uiPriority="70" w:unhideWhenUsed="0" w:qFormat="1"/>
    <w:lsdException w:name="Colorful Shading Accent 5" w:semiHidden="0" w:uiPriority="71" w:unhideWhenUsed="0" w:qFormat="1"/>
    <w:lsdException w:name="Colorful List Accent 5" w:semiHidden="0" w:uiPriority="72" w:unhideWhenUsed="0" w:qFormat="1"/>
    <w:lsdException w:name="Colorful Grid Accent 5" w:semiHidden="0" w:uiPriority="73" w:unhideWhenUsed="0" w:qFormat="1"/>
    <w:lsdException w:name="Light Shading Accent 6" w:semiHidden="0" w:uiPriority="60" w:unhideWhenUsed="0" w:qFormat="1"/>
    <w:lsdException w:name="Light List Accent 6" w:semiHidden="0" w:uiPriority="61" w:unhideWhenUsed="0" w:qFormat="1"/>
    <w:lsdException w:name="Light Grid Accent 6" w:semiHidden="0" w:uiPriority="62" w:unhideWhenUsed="0" w:qFormat="1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 w:qFormat="1"/>
    <w:lsdException w:name="Medium List 2 Accent 6" w:semiHidden="0" w:uiPriority="66" w:unhideWhenUsed="0" w:qFormat="1"/>
    <w:lsdException w:name="Medium Grid 1 Accent 6" w:semiHidden="0" w:uiPriority="67" w:unhideWhenUsed="0" w:qFormat="1"/>
    <w:lsdException w:name="Medium Grid 2 Accent 6" w:semiHidden="0" w:uiPriority="68" w:unhideWhenUsed="0" w:qFormat="1"/>
    <w:lsdException w:name="Medium Grid 3 Accent 6" w:semiHidden="0" w:uiPriority="69" w:unhideWhenUsed="0" w:qFormat="1"/>
    <w:lsdException w:name="Dark List Accent 6" w:semiHidden="0" w:uiPriority="70" w:unhideWhenUsed="0" w:qFormat="1"/>
    <w:lsdException w:name="Colorful Shading Accent 6" w:semiHidden="0" w:uiPriority="71" w:unhideWhenUsed="0" w:qFormat="1"/>
    <w:lsdException w:name="Colorful List Accent 6" w:semiHidden="0" w:uiPriority="72" w:unhideWhenUsed="0" w:qFormat="1"/>
    <w:lsdException w:name="Colorful Grid Accent 6" w:semiHidden="0" w:uiPriority="73" w:unhideWhenUsed="0" w:qFormat="1"/>
  </w:latentStyles>
  <w:style w:type="paragraph" w:default="1" w:styleId="Normal">
    <w:name w:val="Normal"/>
    <w:qFormat/>
    <w:pPr>
      <w:spacing w:after="200" w:line="276" w:lineRule="auto"/>
    </w:pPr>
    <w:rPr>
      <w:rFonts w:ascii="Arial" w:eastAsia="Arial" w:hAnsi="Arial" w:cstheme="minorBidi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5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ilvl w:val="0"/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ilvl w:val="0"/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ilvl w:val="0"/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ilvl w:val="0"/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ilvl w:val="0"/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ilvl w:val="0"/>
        <w:numId w:val="6"/>
      </w:numPr>
      <w:contextualSpacing/>
    </w:pPr>
  </w:style>
  <w:style w:type="paragraph" w:styleId="Macro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pPr>
      <w:spacing w:after="0" w:line="240" w:lineRule="auto"/>
    </w:pPr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LightShadingAccent1">
    <w:name w:val="Light Shading Accent 1"/>
    <w:basedOn w:val="TableNormal"/>
    <w:uiPriority w:val="60"/>
    <w:qFormat/>
    <w:pPr>
      <w:spacing w:after="0" w:line="240" w:lineRule="auto"/>
    </w:pPr>
    <w:rPr>
      <w:color w:val="376092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qFormat/>
    <w:pPr>
      <w:spacing w:after="0" w:line="240" w:lineRule="auto"/>
    </w:pPr>
    <w:rPr>
      <w:color w:val="953735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Accent3">
    <w:name w:val="Light Shading Accent 3"/>
    <w:basedOn w:val="TableNormal"/>
    <w:uiPriority w:val="60"/>
    <w:qFormat/>
    <w:pPr>
      <w:spacing w:after="0" w:line="240" w:lineRule="auto"/>
    </w:pPr>
    <w:rPr>
      <w:color w:val="7793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qFormat/>
    <w:pPr>
      <w:spacing w:after="0" w:line="240" w:lineRule="auto"/>
    </w:pPr>
    <w:rPr>
      <w:color w:val="604A7B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qFormat/>
    <w:pPr>
      <w:spacing w:after="0" w:line="240" w:lineRule="auto"/>
    </w:pPr>
    <w:rPr>
      <w:color w:val="31859C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Accent6">
    <w:name w:val="Light Shading Accent 6"/>
    <w:basedOn w:val="TableNormal"/>
    <w:uiPriority w:val="60"/>
    <w:qFormat/>
    <w:pPr>
      <w:spacing w:after="0" w:line="240" w:lineRule="auto"/>
    </w:pPr>
    <w:rPr>
      <w:color w:val="E4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basedOn w:val="TableNormal"/>
    <w:uiPriority w:val="61"/>
    <w:qFormat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qFormat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qFormat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qFormat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qFormat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qFormat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qFormat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pPr>
      <w:spacing w:after="0" w:line="240" w:lineRule="auto"/>
    </w:p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Accent1">
    <w:name w:val="Light Grid Accent 1"/>
    <w:basedOn w:val="TableNormal"/>
    <w:uiPriority w:val="62"/>
    <w:qFormat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Accent2">
    <w:name w:val="Light Grid Accent 2"/>
    <w:basedOn w:val="TableNormal"/>
    <w:uiPriority w:val="62"/>
    <w:qFormat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Accent3">
    <w:name w:val="Light Grid Accent 3"/>
    <w:basedOn w:val="TableNormal"/>
    <w:uiPriority w:val="62"/>
    <w:qFormat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Accent4">
    <w:name w:val="Light Grid Accent 4"/>
    <w:basedOn w:val="TableNormal"/>
    <w:uiPriority w:val="62"/>
    <w:qFormat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Accent5">
    <w:name w:val="Light Grid Accent 5"/>
    <w:basedOn w:val="TableNormal"/>
    <w:uiPriority w:val="62"/>
    <w:qFormat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Accent6">
    <w:name w:val="Light Grid Accent 6"/>
    <w:basedOn w:val="TableNormal"/>
    <w:uiPriority w:val="62"/>
    <w:qFormat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F3F3F" w:themeColor="text1" w:themeTint="BF"/>
          <w:left w:val="single" w:sz="8" w:space="0" w:color="3F3F3F" w:themeColor="text1" w:themeTint="BF"/>
          <w:bottom w:val="single" w:sz="8" w:space="0" w:color="3F3F3F" w:themeColor="text1" w:themeTint="BF"/>
          <w:right w:val="single" w:sz="8" w:space="0" w:color="3F3F3F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qFormat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qFormat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MediumList1Accent1">
    <w:name w:val="Medium List 1 Accent 1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Accent3">
    <w:name w:val="Medium List 1 Accent 3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Accent6">
    <w:name w:val="Medium List 1 Accent 6"/>
    <w:basedOn w:val="TableNormal"/>
    <w:uiPriority w:val="65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pPr>
      <w:spacing w:after="0" w:line="240" w:lineRule="auto"/>
    </w:pPr>
    <w:tblPr>
      <w:tblBorders>
        <w:top w:val="single" w:sz="8" w:space="0" w:color="3F3F3F" w:themeColor="text1" w:themeTint="BF"/>
        <w:left w:val="single" w:sz="8" w:space="0" w:color="3F3F3F" w:themeColor="text1" w:themeTint="BF"/>
        <w:bottom w:val="single" w:sz="8" w:space="0" w:color="3F3F3F" w:themeColor="text1" w:themeTint="BF"/>
        <w:right w:val="single" w:sz="8" w:space="0" w:color="3F3F3F" w:themeColor="text1" w:themeTint="BF"/>
        <w:insideH w:val="single" w:sz="8" w:space="0" w:color="3F3F3F" w:themeColor="text1" w:themeTint="BF"/>
        <w:insideV w:val="single" w:sz="8" w:space="0" w:color="3F3F3F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MediumGrid1Accent1">
    <w:name w:val="Medium Grid 1 Accent 1"/>
    <w:basedOn w:val="TableNormal"/>
    <w:uiPriority w:val="67"/>
    <w:qFormat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Accent2">
    <w:name w:val="Medium Grid 1 Accent 2"/>
    <w:basedOn w:val="TableNormal"/>
    <w:uiPriority w:val="67"/>
    <w:qFormat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qFormat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qFormat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qFormat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qFormat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qFormat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F7F7F" w:themeFill="text1" w:themeFillTint="7F"/>
      </w:tcPr>
    </w:tblStylePr>
  </w:style>
  <w:style w:type="table" w:styleId="MediumGrid3Accent1">
    <w:name w:val="Medium Grid 3 Accent 1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C0DE" w:themeFill="accent1" w:themeFillTint="7F"/>
      </w:tcPr>
    </w:tblStylePr>
  </w:style>
  <w:style w:type="table" w:styleId="MediumGrid3Accent2">
    <w:name w:val="Medium Grid 3 Accent 2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qFormat/>
    <w:pPr>
      <w:spacing w:after="0" w:line="240" w:lineRule="auto"/>
    </w:p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DarkListAccent2">
    <w:name w:val="Dark List Accent 2"/>
    <w:basedOn w:val="TableNormal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DarkListAccent3">
    <w:name w:val="Dark List Accent 3"/>
    <w:basedOn w:val="TableNormal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qFormat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1">
    <w:name w:val="Colorful Shading Accent 1"/>
    <w:basedOn w:val="TableNormal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2">
    <w:name w:val="Colorful Shading Accent 2"/>
    <w:basedOn w:val="TableNormal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3">
    <w:name w:val="Colorful Shading Accent 3"/>
    <w:basedOn w:val="TableNormal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5">
    <w:name w:val="Colorful Shading Accent 5"/>
    <w:basedOn w:val="TableNormal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ShadingAccent6">
    <w:name w:val="Colorful Shading Accent 6"/>
    <w:basedOn w:val="TableNormal"/>
    <w:uiPriority w:val="71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sz="6" w:space="0" w:color="FFFFFF" w:themeColor="background1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ColorfulList">
    <w:name w:val="Colorful List"/>
    <w:basedOn w:val="TableNormal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ColorfulGridAccent1">
    <w:name w:val="Colorful Grid Accent 1"/>
    <w:basedOn w:val="TableNormal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Accent2">
    <w:name w:val="Colorful Grid Accent 2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qFormat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76092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5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5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SubtleEmphasis">
    <w:name w:val="Subtle Emphasis"/>
    <w:basedOn w:val="DefaultParagraphFont"/>
    <w:uiPriority w:val="19"/>
    <w:qFormat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0b9b93f1207a9b6b1da658230c9b7119134f4b0419514c4847440321091b5b58120b140610485e5f08435601514841481f0f2b561358191b195115495d0c00584e4209430247460c590858184508105042445b0c0f054e4108120211474a411b02154e49405d58380c4f0343421b0015061953444f530e18705c4458440321091b5b58120e10061942595d0a4356014a4857034b4a550e514e1b0911041745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405</Words>
  <Characters>2532</Characters>
  <Application>Microsoft Office Word</Application>
  <DocSecurity>0</DocSecurity>
  <Lines>0</Lines>
  <Paragraphs>0</Paragraphs>
  <ScaleCrop>false</ScaleCrop>
  <Company/>
  <LinksUpToDate>false</LinksUpToDate>
  <CharactersWithSpaces>2882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WPS_1736404569</cp:lastModifiedBy>
  <cp:revision>1</cp:revision>
  <dcterms:created xsi:type="dcterms:W3CDTF">2013-12-23T23:15:00Z</dcterms:created>
  <dcterms:modified xsi:type="dcterms:W3CDTF">2026-05-08T05:30:58Z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6662DAE8B60543DAAF64CF3642E16071_12</vt:lpwstr>
  </property>
  <property fmtid="{D5CDD505-2E9C-101B-9397-08002B2CF9AE}" pid="3" name="KSOProductBuildVer">
    <vt:lpwstr>1033-12.1.0.25242</vt:lpwstr>
  </property>
  <property fmtid="{D5CDD505-2E9C-101B-9397-08002B2CF9AE}" pid="4" name="KSOTemplateDocerSaveRecord">
    <vt:lpwstr>eyJoZGlkIjoiNzM4MTA0NDNiNDA3NTZhMTAxOTJmOWMwN2IwNTdmZGYiLCJ1c2VySWQiOiI1Njc1NDIxNDYyMjkifQ==</vt:lpwstr>
  </property>
</Properties>
</file>