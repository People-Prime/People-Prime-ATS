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0800FF11">
      <w:pPr>
        <w:pStyle w:val="Title"/>
      </w:pPr>
      <w:r>
        <w:t>J RADHA KRISHNA</w:t>
      </w:r>
    </w:p>
    <w:p w14:paraId="57629BA4">
      <w:r>
        <w:t>Senior Mainframe Developer</w:t>
      </w:r>
    </w:p>
    <w:p w14:paraId="69E49462">
      <w:r>
        <w:t xml:space="preserve">India | +91 9849275569 | </w:t>
      </w:r>
      <w:r>
        <w:rPr>
          <w:rFonts w:hint="default"/>
          <w:lang w:val="en-US"/>
        </w:rPr>
        <w:t>radhakrishnaj68</w:t>
      </w:r>
      <w:r>
        <w:t>@</w:t>
      </w:r>
      <w:r>
        <w:rPr>
          <w:rFonts w:hint="default"/>
          <w:lang w:val="en-US"/>
        </w:rPr>
        <w:t>yahoo</w:t>
      </w:r>
      <w:bookmarkStart w:id="0" w:name="_GoBack"/>
      <w:bookmarkEnd w:id="0"/>
      <w:r>
        <w:t>.com</w:t>
      </w:r>
    </w:p>
    <w:p w14:paraId="59CE201E">
      <w:pPr>
        <w:pStyle w:val="Heading1"/>
      </w:pPr>
      <w:r>
        <w:t>PROFESSIONAL SUMMARY</w:t>
      </w:r>
    </w:p>
    <w:p w14:paraId="2D5A7160">
      <w:r>
        <w:t>Senior Mainframe Developer with 7+ years of experience in Banking and Retail applications. Expertise in COBOL, CICS, DB2, JCL, VSAM with strong experience in development, enhancements, production support, batch processing, performance tuning and defect resolution.</w:t>
      </w:r>
    </w:p>
    <w:p w14:paraId="6918B84E">
      <w:pPr>
        <w:pStyle w:val="Heading1"/>
      </w:pPr>
      <w:r>
        <w:t>TECHNICAL SKILLS</w:t>
      </w:r>
    </w:p>
    <w:p w14:paraId="76C1ACF2">
      <w:r>
        <w:t>Programming: COBOL, CICS, JCL</w:t>
      </w:r>
      <w:r>
        <w:br/>
      </w:r>
      <w:r>
        <w:t>Database: DB2, SQL</w:t>
      </w:r>
      <w:r>
        <w:br/>
      </w:r>
      <w:r>
        <w:t>File Systems: VSAM, GDG, Sequential Files</w:t>
      </w:r>
      <w:r>
        <w:br/>
      </w:r>
      <w:r>
        <w:t>Tools: Xpeditor, File‑AID, Abend‑AID, Control‑M, ISPF, SDSF</w:t>
      </w:r>
      <w:r>
        <w:br/>
      </w:r>
      <w:r>
        <w:t>Concepts: Production Support, SDLC, Batch Processing, Performance Tuning</w:t>
      </w:r>
      <w:r>
        <w:br/>
      </w:r>
      <w:r>
        <w:t>Domain: Banking, Core Banking, CASA, Retail</w:t>
      </w:r>
    </w:p>
    <w:p w14:paraId="49B584BC">
      <w:pPr>
        <w:pStyle w:val="Heading1"/>
      </w:pPr>
      <w:r>
        <w:t>PROFESSIONAL EXPERIENCE</w:t>
      </w:r>
    </w:p>
    <w:p w14:paraId="1A23FB38">
      <w:pPr>
        <w:pStyle w:val="Heading2"/>
      </w:pPr>
      <w:r>
        <w:t>Intechfy Solutions Pvt Ltd – Senior Mainframe Developer (Oct 2024 – May 2026)</w:t>
      </w:r>
    </w:p>
    <w:p w14:paraId="31A34A56">
      <w:r>
        <w:t>Client: Standard Bank of South Africa</w:t>
      </w:r>
    </w:p>
    <w:p w14:paraId="3AD8F3BB">
      <w:r>
        <w:t>Project: RFS (Retail Financial System)</w:t>
      </w:r>
    </w:p>
    <w:p w14:paraId="6F283743">
      <w:r>
        <w:t>Project Description:</w:t>
      </w:r>
    </w:p>
    <w:p w14:paraId="67F94CD7">
      <w:r>
        <w:t>RFS is a retail banking system used for customer account management, transaction processing, batch settlements and regulatory reporting. The system processes high volume financial data through online CICS screens and batch jobs.</w:t>
      </w:r>
    </w:p>
    <w:p w14:paraId="2570E1A3">
      <w:r>
        <w:t>Skills Used: COBOL, CICS, DB2, JCL, VSAM, Control‑M</w:t>
      </w:r>
    </w:p>
    <w:p w14:paraId="2E0183CF">
      <w:r>
        <w:t>Roles &amp; Responsibilities:</w:t>
      </w:r>
    </w:p>
    <w:p w14:paraId="1DED6048">
      <w:r>
        <w:t>- Developed COBOL online and batch programs</w:t>
      </w:r>
      <w:r>
        <w:br/>
      </w:r>
      <w:r>
        <w:t>- Enhanced existing CICS transactions</w:t>
      </w:r>
      <w:r>
        <w:br/>
      </w:r>
      <w:r>
        <w:t>- Created and modified JCL for batch cycles</w:t>
      </w:r>
      <w:r>
        <w:br/>
      </w:r>
      <w:r>
        <w:t>- DB2 query development and performance tuning</w:t>
      </w:r>
      <w:r>
        <w:br/>
      </w:r>
      <w:r>
        <w:t>- Production support and incident resolution</w:t>
      </w:r>
      <w:r>
        <w:br/>
      </w:r>
      <w:r>
        <w:t>- Defect analysis and bug fixing</w:t>
      </w:r>
      <w:r>
        <w:br/>
      </w:r>
      <w:r>
        <w:t>- Release and deployment activities</w:t>
      </w:r>
      <w:r>
        <w:br/>
      </w:r>
      <w:r>
        <w:t>- Impact analysis for change requests</w:t>
      </w:r>
      <w:r>
        <w:br/>
      </w:r>
      <w:r>
        <w:t>- Coordination with QA and business teams</w:t>
      </w:r>
      <w:r>
        <w:br/>
      </w:r>
      <w:r>
        <w:t>- Technical documentation preparation</w:t>
      </w:r>
    </w:p>
    <w:p w14:paraId="317B43C5">
      <w:pPr>
        <w:pStyle w:val="Heading2"/>
      </w:pPr>
      <w:r>
        <w:t>Nihilent Technologies Pvt Ltd – Senior Software Engineer (May 2021 – Jan 2022)</w:t>
      </w:r>
    </w:p>
    <w:p w14:paraId="5D89ECF5">
      <w:r>
        <w:t>Client: Nedbank</w:t>
      </w:r>
    </w:p>
    <w:p w14:paraId="3B0D8600">
      <w:r>
        <w:t>Project: CASA GDP System</w:t>
      </w:r>
    </w:p>
    <w:p w14:paraId="70438F78">
      <w:r>
        <w:t>Project Description:</w:t>
      </w:r>
    </w:p>
    <w:p w14:paraId="5BD5CE9B">
      <w:r>
        <w:t>CASA system manages savings and current accounts including account creation, transactions, interest calculation and end of day processing for banking customers.</w:t>
      </w:r>
    </w:p>
    <w:p w14:paraId="2FF65FDE">
      <w:r>
        <w:t>Skills Used: COBOL, DB2, JCL, VSAM</w:t>
      </w:r>
    </w:p>
    <w:p w14:paraId="22AA6938">
      <w:r>
        <w:t>Roles &amp; Responsibilities:</w:t>
      </w:r>
    </w:p>
    <w:p w14:paraId="53733C15">
      <w:r>
        <w:t>- Developed COBOL DB2 modules</w:t>
      </w:r>
      <w:r>
        <w:br/>
      </w:r>
      <w:r>
        <w:t>- Supported batch processing jobs</w:t>
      </w:r>
      <w:r>
        <w:br/>
      </w:r>
      <w:r>
        <w:t>- SIT and UAT defect fixing</w:t>
      </w:r>
      <w:r>
        <w:br/>
      </w:r>
      <w:r>
        <w:t>- Production maintenance support</w:t>
      </w:r>
      <w:r>
        <w:br/>
      </w:r>
      <w:r>
        <w:t>- Performance improvements</w:t>
      </w:r>
      <w:r>
        <w:br/>
      </w:r>
      <w:r>
        <w:t>- Job monitoring and issue fixing</w:t>
      </w:r>
      <w:r>
        <w:br/>
      </w:r>
      <w:r>
        <w:t>- Enhancement development</w:t>
      </w:r>
      <w:r>
        <w:br/>
      </w:r>
      <w:r>
        <w:t>- Code review support</w:t>
      </w:r>
      <w:r>
        <w:br/>
      </w:r>
      <w:r>
        <w:t>- Technical documentation</w:t>
      </w:r>
      <w:r>
        <w:br/>
      </w:r>
      <w:r>
        <w:t>- Support release activities</w:t>
      </w:r>
    </w:p>
    <w:p w14:paraId="4DA1ABBE">
      <w:pPr>
        <w:pStyle w:val="Heading2"/>
      </w:pPr>
      <w:r>
        <w:t>Futurez Staffing Solutions – COBOL Developer (July 2019 – April 2020)</w:t>
      </w:r>
    </w:p>
    <w:p w14:paraId="60287FD1">
      <w:r>
        <w:t>Client: State Bank of India (SBI)</w:t>
      </w:r>
    </w:p>
    <w:p w14:paraId="658409E0">
      <w:r>
        <w:t>Project: Core Banking System</w:t>
      </w:r>
    </w:p>
    <w:p w14:paraId="48A1BECE">
      <w:r>
        <w:t>Project Description:</w:t>
      </w:r>
    </w:p>
    <w:p w14:paraId="01CB9475">
      <w:r>
        <w:t>SBI core banking system supports customer onboarding, KYC processing, account maintenance and transaction processing across banking channels.</w:t>
      </w:r>
    </w:p>
    <w:p w14:paraId="144C07EB">
      <w:r>
        <w:t>Skills Used: COBOL, DB2, JCL, CICS, File‑AID, Abend‑AID</w:t>
      </w:r>
    </w:p>
    <w:p w14:paraId="453830B5">
      <w:r>
        <w:t>Roles &amp; Responsibilities:</w:t>
      </w:r>
    </w:p>
    <w:p w14:paraId="74AB6F8D">
      <w:r>
        <w:t>- Developed transaction processing programs</w:t>
      </w:r>
      <w:r>
        <w:br/>
      </w:r>
      <w:r>
        <w:t>- Supported KYC and onboarding modules</w:t>
      </w:r>
      <w:r>
        <w:br/>
      </w:r>
      <w:r>
        <w:t>- Production issue analysis</w:t>
      </w:r>
      <w:r>
        <w:br/>
      </w:r>
      <w:r>
        <w:t>- Debugging using File‑AID and Abend‑AID</w:t>
      </w:r>
      <w:r>
        <w:br/>
      </w:r>
      <w:r>
        <w:t>- DB2 data corrections</w:t>
      </w:r>
      <w:r>
        <w:br/>
      </w:r>
      <w:r>
        <w:t>- Batch job monitoring</w:t>
      </w:r>
      <w:r>
        <w:br/>
      </w:r>
      <w:r>
        <w:t>- Code migration support</w:t>
      </w:r>
      <w:r>
        <w:br/>
      </w:r>
      <w:r>
        <w:t>- Technical documentation</w:t>
      </w:r>
      <w:r>
        <w:br/>
      </w:r>
      <w:r>
        <w:t>- Testing support</w:t>
      </w:r>
      <w:r>
        <w:br/>
      </w:r>
      <w:r>
        <w:t>- Enhancement implementation</w:t>
      </w:r>
    </w:p>
    <w:p w14:paraId="784D8354">
      <w:pPr>
        <w:pStyle w:val="Heading2"/>
      </w:pPr>
      <w:r>
        <w:rPr>
          <w:rFonts w:hint="default"/>
          <w:lang w:val="en-US"/>
        </w:rPr>
        <w:t xml:space="preserve">Uniport computers limted </w:t>
      </w:r>
      <w:r>
        <w:t>– Mainframe Developer (Jan 2015 – May 2019)</w:t>
      </w:r>
    </w:p>
    <w:p w14:paraId="5DB831EE">
      <w:r>
        <w:t>Client: Ahold Information Services</w:t>
      </w:r>
    </w:p>
    <w:p w14:paraId="0430B2C7">
      <w:r>
        <w:t>Project: Retail Information System</w:t>
      </w:r>
    </w:p>
    <w:p w14:paraId="476CF311">
      <w:r>
        <w:t>Project Description:</w:t>
      </w:r>
    </w:p>
    <w:p w14:paraId="11FCE266">
      <w:r>
        <w:t>Retail information system used for inventory management, sales processing, customer data updates and reporting for retail operations.</w:t>
      </w:r>
    </w:p>
    <w:p w14:paraId="030B44FD">
      <w:r>
        <w:t>Skills Used: COBOL, JCL, VSAM, DB2, ISPF</w:t>
      </w:r>
    </w:p>
    <w:p w14:paraId="5068F079">
      <w:r>
        <w:t>Roles &amp; Responsibilities:</w:t>
      </w:r>
    </w:p>
    <w:p w14:paraId="77154EF0">
      <w:r>
        <w:t>- COBOL development and maintenance</w:t>
      </w:r>
      <w:r>
        <w:br/>
      </w:r>
      <w:r>
        <w:t>- JCL creation for batch processing</w:t>
      </w:r>
      <w:r>
        <w:br/>
      </w:r>
      <w:r>
        <w:t>- VSAM file processing</w:t>
      </w:r>
      <w:r>
        <w:br/>
      </w:r>
      <w:r>
        <w:t>- DB2 query execution</w:t>
      </w:r>
      <w:r>
        <w:br/>
      </w:r>
      <w:r>
        <w:t>- Production support</w:t>
      </w:r>
      <w:r>
        <w:br/>
      </w:r>
      <w:r>
        <w:t>- Defect fixing</w:t>
      </w:r>
      <w:r>
        <w:br/>
      </w:r>
      <w:r>
        <w:t>- System enhancements</w:t>
      </w:r>
      <w:r>
        <w:br/>
      </w:r>
      <w:r>
        <w:t>- Batch job support</w:t>
      </w:r>
      <w:r>
        <w:br/>
      </w:r>
      <w:r>
        <w:t>- Documentation</w:t>
      </w:r>
      <w:r>
        <w:br/>
      </w:r>
      <w:r>
        <w:t>- Testing support</w:t>
      </w:r>
    </w:p>
    <w:p w14:paraId="1CC06B4C">
      <w:pPr>
        <w:pStyle w:val="Heading1"/>
      </w:pPr>
      <w:r>
        <w:t>EDUCATION</w:t>
      </w:r>
    </w:p>
    <w:p w14:paraId="3F0742E6">
      <w:r>
        <w:t>B.Tech – Jawaharlal Nehru Technological University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1440" w:right="1800" w:bottom="1440" w:left="1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6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C201CB"/>
    <w:rsid w:val="2CA94A40"/>
    <w:rsid w:val="318F63C5"/>
    <w:rsid w:val="712A0BE5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 w:semiHidden="0" w:qFormat="1"/>
    <w:lsdException w:name="toa heading"/>
    <w:lsdException w:name="List" w:semiHidden="0" w:qFormat="1"/>
    <w:lsdException w:name="List Bullet" w:semiHidden="0" w:qFormat="1"/>
    <w:lsdException w:name="List Number" w:semiHidden="0" w:qFormat="1"/>
    <w:lsdException w:name="List 2" w:semiHidden="0" w:qFormat="1"/>
    <w:lsdException w:name="List 3" w:semiHidden="0" w:qFormat="1"/>
    <w:lsdException w:name="List 4"/>
    <w:lsdException w:name="List 5"/>
    <w:lsdException w:name="List Bullet 2" w:semiHidden="0" w:qFormat="1"/>
    <w:lsdException w:name="List Bullet 3" w:semiHidden="0" w:qFormat="1"/>
    <w:lsdException w:name="List Bullet 4"/>
    <w:lsdException w:name="List Bullet 5"/>
    <w:lsdException w:name="List Number 2" w:semiHidden="0" w:qFormat="1"/>
    <w:lsdException w:name="List Number 3" w:semiHidden="0" w:qFormat="1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qFormat="1"/>
    <w:lsdException w:name="Body Text Indent"/>
    <w:lsdException w:name="List Continue" w:semiHidden="0" w:qFormat="1"/>
    <w:lsdException w:name="List Continue 2" w:semiHidden="0" w:qFormat="1"/>
    <w:lsdException w:name="List Continue 3" w:semiHidden="0" w:qFormat="1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semiHidden="0" w:qFormat="1"/>
    <w:lsdException w:name="Body Text 3" w:semiHidden="0" w:qFormat="1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 w:qFormat="1"/>
    <w:lsdException w:name="Light List" w:semiHidden="0" w:uiPriority="61" w:unhideWhenUsed="0" w:qFormat="1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 w:qFormat="1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 w:qFormat="1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 w:qFormat="1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 w:qFormat="1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 w:qFormat="1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 w:qFormat="1"/>
    <w:lsdException w:name="Light List Accent 2" w:semiHidden="0" w:uiPriority="61" w:unhideWhenUsed="0" w:qFormat="1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 w:qFormat="1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 w:qFormat="1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 w:qFormat="1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 w:qFormat="1"/>
    <w:lsdException w:name="Light List Accent 4" w:semiHidden="0" w:uiPriority="61" w:unhideWhenUsed="0" w:qFormat="1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 w:qFormat="1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/>
    <w:lsdException w:name="Light Grid Accent 5" w:semiHidden="0" w:uiPriority="62" w:unhideWhenUsed="0" w:qFormat="1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 w:qFormat="1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ilvl w:val="0"/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contextualSpacing/>
    </w:pPr>
  </w:style>
  <w:style w:type="paragraph" w:styleId="Macro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Accent1">
    <w:name w:val="Light Shading Accent 1"/>
    <w:basedOn w:val="TableNormal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Accent3">
    <w:name w:val="Light Shading Accent 3"/>
    <w:basedOn w:val="TableNormal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Accent6">
    <w:name w:val="Light Shading Accent 6"/>
    <w:basedOn w:val="TableNormal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TableNormal"/>
    <w:uiPriority w:val="61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Accent5">
    <w:name w:val="Light Grid Accent 5"/>
    <w:basedOn w:val="TableNormal"/>
    <w:uiPriority w:val="62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Accent1">
    <w:name w:val="Medium List 1 Accent 1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F7F7F" w:themeFill="text1" w:themeFillTint="7F"/>
      </w:tcPr>
    </w:tblStylePr>
  </w:style>
  <w:style w:type="table" w:styleId="MediumGrid3Accent1">
    <w:name w:val="Medium Grid 3 Accent 1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C0DE" w:themeFill="accent1" w:themeFillTint="7F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3">
    <w:name w:val="Colorful Shading Accent 3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5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Emphasis">
    <w:name w:val="Subtle Emphasis"/>
    <w:basedOn w:val="DefaultParagraphFont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855562c2483e31acd5c90a815380128134f4b0419514c4847440321091b5b58120b150b18405b5e0b435601514841481f0f2b561358191b195115495d0c00584e4209430247460c590858184508105042445b0c0f054e4108120211474a411b02154e49405d58380c4f0343421b0015061953444f530e18705c4458440321091b5b58100d110511465a590f4356014a4857034b4a550e51431b0017031541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Josyula Radha krishna</cp:lastModifiedBy>
  <cp:revision>1</cp:revision>
  <dcterms:created xsi:type="dcterms:W3CDTF">2013-12-23T23:15:00Z</dcterms:created>
  <dcterms:modified xsi:type="dcterms:W3CDTF">2026-04-19T18:04:00Z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955F0AB301FB4476A30C2C71CB086A98_12</vt:lpwstr>
  </property>
  <property fmtid="{D5CDD505-2E9C-101B-9397-08002B2CF9AE}" pid="3" name="KSOProductBuildVer">
    <vt:lpwstr>1033-12.2.0.23196</vt:lpwstr>
  </property>
</Properties>
</file>