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BB3" w:rsidRDefault="00747B55">
      <w:pPr>
        <w:pStyle w:val="Title"/>
      </w:pPr>
      <w:bookmarkStart w:id="0" w:name="_GoBack"/>
      <w:bookmarkEnd w:id="0"/>
      <w:r>
        <w:t>SYED AMIR ALI</w:t>
      </w:r>
    </w:p>
    <w:p w:rsidR="00FB4BB3" w:rsidRDefault="00747B55">
      <w:r>
        <w:rPr>
          <w:b/>
        </w:rPr>
        <w:t xml:space="preserve">Senior Android Engineer | </w:t>
      </w:r>
      <w:proofErr w:type="spellStart"/>
      <w:r>
        <w:rPr>
          <w:b/>
        </w:rPr>
        <w:t>Kotlin</w:t>
      </w:r>
      <w:proofErr w:type="spellEnd"/>
      <w:r>
        <w:rPr>
          <w:b/>
        </w:rPr>
        <w:t xml:space="preserve"> | Jetpack Compose | Clean Architecture | MVVM | MVI</w:t>
      </w:r>
      <w:r>
        <w:rPr>
          <w:b/>
        </w:rPr>
        <w:br/>
      </w:r>
      <w:r>
        <w:t>Delhi, India | +91-8800938413 | syedamir06012@gmail.com | LinkedIn</w:t>
      </w:r>
      <w:r>
        <w:br/>
      </w:r>
    </w:p>
    <w:p w:rsidR="00FB4BB3" w:rsidRDefault="00747B55">
      <w:pPr>
        <w:pStyle w:val="Heading1"/>
      </w:pPr>
      <w:r>
        <w:t>PROFESSIONAL SUMMARY</w:t>
      </w:r>
    </w:p>
    <w:p w:rsidR="00FB4BB3" w:rsidRDefault="00747B55">
      <w:r>
        <w:t xml:space="preserve">Senior Android Engineer with 10+ years of experience designing, </w:t>
      </w:r>
      <w:r>
        <w:t xml:space="preserve">developing and leading enterprise-scale Android applications for global clients including Marriott, Bell Canada, </w:t>
      </w:r>
      <w:proofErr w:type="spellStart"/>
      <w:r>
        <w:t>Telefonica</w:t>
      </w:r>
      <w:proofErr w:type="spellEnd"/>
      <w:r>
        <w:t xml:space="preserve"> and IDEMIA. Expertise in </w:t>
      </w:r>
      <w:proofErr w:type="spellStart"/>
      <w:r>
        <w:t>Kotlin</w:t>
      </w:r>
      <w:proofErr w:type="spellEnd"/>
      <w:r>
        <w:t xml:space="preserve">, Java, Jetpack Compose, XML, Clean Architecture, MVVM, MVI,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, </w:t>
      </w:r>
      <w:proofErr w:type="spellStart"/>
      <w:r>
        <w:t>Kotlin</w:t>
      </w:r>
      <w:proofErr w:type="spellEnd"/>
      <w:r>
        <w:t xml:space="preserve"> Flow, </w:t>
      </w:r>
      <w:proofErr w:type="spellStart"/>
      <w:r>
        <w:t>StateFlo</w:t>
      </w:r>
      <w:r>
        <w:t>w</w:t>
      </w:r>
      <w:proofErr w:type="spellEnd"/>
      <w:r>
        <w:t xml:space="preserve">, </w:t>
      </w:r>
      <w:proofErr w:type="spellStart"/>
      <w:r>
        <w:t>SharedFlow</w:t>
      </w:r>
      <w:proofErr w:type="spellEnd"/>
      <w:r>
        <w:t xml:space="preserve">, Hilt, Dagger, Room Database, </w:t>
      </w:r>
      <w:proofErr w:type="spellStart"/>
      <w:r>
        <w:t>WorkManager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, REST APIs and Firebase. </w:t>
      </w:r>
      <w:proofErr w:type="gramStart"/>
      <w:r>
        <w:t>Experienced in technical leadership, architecture design, code reviews, mentoring, performance optimization, CI/CD and Play Store releases.</w:t>
      </w:r>
      <w:proofErr w:type="gramEnd"/>
    </w:p>
    <w:p w:rsidR="00FB4BB3" w:rsidRDefault="00747B55">
      <w:pPr>
        <w:pStyle w:val="Heading1"/>
      </w:pPr>
      <w:r>
        <w:t>CORE TECHNICAL SKILLS</w:t>
      </w:r>
    </w:p>
    <w:p w:rsidR="00FB4BB3" w:rsidRDefault="00747B55">
      <w:pPr>
        <w:pStyle w:val="ListBullet"/>
      </w:pPr>
      <w:r>
        <w:rPr>
          <w:b/>
        </w:rPr>
        <w:t>Lang</w:t>
      </w:r>
      <w:r>
        <w:rPr>
          <w:b/>
        </w:rPr>
        <w:t xml:space="preserve">uages: </w:t>
      </w:r>
      <w:proofErr w:type="spellStart"/>
      <w:r>
        <w:t>Kotlin</w:t>
      </w:r>
      <w:proofErr w:type="spellEnd"/>
      <w:r>
        <w:t>, Java</w:t>
      </w:r>
    </w:p>
    <w:p w:rsidR="00FB4BB3" w:rsidRDefault="00747B55">
      <w:pPr>
        <w:pStyle w:val="ListBullet"/>
      </w:pPr>
      <w:r>
        <w:rPr>
          <w:b/>
        </w:rPr>
        <w:t xml:space="preserve">Android: </w:t>
      </w:r>
      <w:r>
        <w:t>Android SDK, Jetpack Compose, XML, Material Design, Navigation Component, Compose Navigation, Deep Links, App Links</w:t>
      </w:r>
    </w:p>
    <w:p w:rsidR="00FB4BB3" w:rsidRDefault="00747B55">
      <w:pPr>
        <w:pStyle w:val="ListBullet"/>
      </w:pPr>
      <w:r>
        <w:rPr>
          <w:b/>
        </w:rPr>
        <w:t xml:space="preserve">Architecture: </w:t>
      </w:r>
      <w:r>
        <w:t>Clean Architecture, MVVM, MVI, SOLID, Repository Pattern, Multi-Module Architecture, Modularizati</w:t>
      </w:r>
      <w:r>
        <w:t>on</w:t>
      </w:r>
    </w:p>
    <w:p w:rsidR="00FB4BB3" w:rsidRDefault="00747B55">
      <w:pPr>
        <w:pStyle w:val="ListBullet"/>
      </w:pPr>
      <w:r>
        <w:rPr>
          <w:b/>
        </w:rPr>
        <w:t xml:space="preserve">Concurrency: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, </w:t>
      </w:r>
      <w:proofErr w:type="spellStart"/>
      <w:r>
        <w:t>Kotlin</w:t>
      </w:r>
      <w:proofErr w:type="spellEnd"/>
      <w:r>
        <w:t xml:space="preserve"> Flow, </w:t>
      </w:r>
      <w:proofErr w:type="spellStart"/>
      <w:r>
        <w:t>StateFlow</w:t>
      </w:r>
      <w:proofErr w:type="spellEnd"/>
      <w:r>
        <w:t xml:space="preserve">, </w:t>
      </w:r>
      <w:proofErr w:type="spellStart"/>
      <w:r>
        <w:t>SharedFlow</w:t>
      </w:r>
      <w:proofErr w:type="spellEnd"/>
      <w:r>
        <w:t>, Channels</w:t>
      </w:r>
    </w:p>
    <w:p w:rsidR="00FB4BB3" w:rsidRDefault="00747B55">
      <w:pPr>
        <w:pStyle w:val="ListBullet"/>
      </w:pPr>
      <w:r>
        <w:rPr>
          <w:b/>
        </w:rPr>
        <w:t xml:space="preserve">Dependency Injection: </w:t>
      </w:r>
      <w:r>
        <w:t>Hilt, Dagger 2</w:t>
      </w:r>
    </w:p>
    <w:p w:rsidR="00FB4BB3" w:rsidRDefault="00747B55">
      <w:pPr>
        <w:pStyle w:val="ListBullet"/>
      </w:pPr>
      <w:r>
        <w:rPr>
          <w:b/>
        </w:rPr>
        <w:t xml:space="preserve">Networking: </w:t>
      </w:r>
      <w:r>
        <w:t xml:space="preserve">Retrofit, </w:t>
      </w:r>
      <w:proofErr w:type="spellStart"/>
      <w:r>
        <w:t>OkHttp</w:t>
      </w:r>
      <w:proofErr w:type="spellEnd"/>
      <w:r>
        <w:t xml:space="preserve">,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</w:p>
    <w:p w:rsidR="00FB4BB3" w:rsidRDefault="00747B55">
      <w:pPr>
        <w:pStyle w:val="ListBullet"/>
      </w:pPr>
      <w:r>
        <w:rPr>
          <w:b/>
        </w:rPr>
        <w:t xml:space="preserve">Database: </w:t>
      </w:r>
      <w:r>
        <w:t xml:space="preserve">Room Database, SQLite, </w:t>
      </w:r>
      <w:proofErr w:type="spellStart"/>
      <w:r>
        <w:t>DataStore</w:t>
      </w:r>
      <w:proofErr w:type="spellEnd"/>
      <w:r>
        <w:t xml:space="preserve">, </w:t>
      </w:r>
      <w:proofErr w:type="spellStart"/>
      <w:r>
        <w:t>SharedPreferences</w:t>
      </w:r>
      <w:proofErr w:type="spellEnd"/>
    </w:p>
    <w:p w:rsidR="00FB4BB3" w:rsidRDefault="00747B55">
      <w:pPr>
        <w:pStyle w:val="ListBullet"/>
      </w:pPr>
      <w:r>
        <w:rPr>
          <w:b/>
        </w:rPr>
        <w:t xml:space="preserve">Background: </w:t>
      </w:r>
      <w:proofErr w:type="spellStart"/>
      <w:r>
        <w:t>Work</w:t>
      </w:r>
      <w:r>
        <w:t>Manager</w:t>
      </w:r>
      <w:proofErr w:type="spellEnd"/>
      <w:r>
        <w:t xml:space="preserve">, Foreground Services, Background Services, Broadcast Receivers, </w:t>
      </w:r>
      <w:proofErr w:type="spellStart"/>
      <w:r>
        <w:t>AlarmManager</w:t>
      </w:r>
      <w:proofErr w:type="spellEnd"/>
      <w:r>
        <w:t xml:space="preserve">, </w:t>
      </w:r>
      <w:proofErr w:type="spellStart"/>
      <w:r>
        <w:t>JobScheduler</w:t>
      </w:r>
      <w:proofErr w:type="spellEnd"/>
    </w:p>
    <w:p w:rsidR="00FB4BB3" w:rsidRDefault="00747B55">
      <w:pPr>
        <w:pStyle w:val="ListBullet"/>
      </w:pPr>
      <w:r>
        <w:rPr>
          <w:b/>
        </w:rPr>
        <w:t xml:space="preserve">Jetpack: 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LiveData</w:t>
      </w:r>
      <w:proofErr w:type="spellEnd"/>
      <w:r>
        <w:t xml:space="preserve">, Lifecycle, </w:t>
      </w:r>
      <w:proofErr w:type="spellStart"/>
      <w:r>
        <w:t>SavedStateHandle</w:t>
      </w:r>
      <w:proofErr w:type="spellEnd"/>
      <w:r>
        <w:t>, Paging 3</w:t>
      </w:r>
    </w:p>
    <w:p w:rsidR="00FB4BB3" w:rsidRDefault="00747B55">
      <w:pPr>
        <w:pStyle w:val="ListBullet"/>
      </w:pPr>
      <w:r>
        <w:rPr>
          <w:b/>
        </w:rPr>
        <w:t xml:space="preserve">Firebase: </w:t>
      </w:r>
      <w:r>
        <w:t xml:space="preserve">Authentication, FCM, </w:t>
      </w:r>
      <w:proofErr w:type="spellStart"/>
      <w:r>
        <w:t>Crashlytics</w:t>
      </w:r>
      <w:proofErr w:type="spellEnd"/>
      <w:r>
        <w:t xml:space="preserve">, Analytics, Remote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Firestore</w:t>
      </w:r>
      <w:proofErr w:type="spellEnd"/>
    </w:p>
    <w:p w:rsidR="00FB4BB3" w:rsidRDefault="00747B55">
      <w:pPr>
        <w:pStyle w:val="ListBullet"/>
      </w:pPr>
      <w:r>
        <w:rPr>
          <w:b/>
        </w:rPr>
        <w:t>Security:</w:t>
      </w:r>
      <w:r>
        <w:rPr>
          <w:b/>
        </w:rPr>
        <w:t xml:space="preserve"> </w:t>
      </w:r>
      <w:r>
        <w:t xml:space="preserve">SSL Pinning, Android </w:t>
      </w:r>
      <w:proofErr w:type="spellStart"/>
      <w:r>
        <w:t>Keystore</w:t>
      </w:r>
      <w:proofErr w:type="spellEnd"/>
      <w:r>
        <w:t xml:space="preserve">, Encrypted </w:t>
      </w:r>
      <w:proofErr w:type="spellStart"/>
      <w:r>
        <w:t>SharedPreferences</w:t>
      </w:r>
      <w:proofErr w:type="spellEnd"/>
      <w:r>
        <w:t>, Biometric Authentication, R8/</w:t>
      </w:r>
      <w:proofErr w:type="spellStart"/>
      <w:r>
        <w:t>ProGuard</w:t>
      </w:r>
      <w:proofErr w:type="spellEnd"/>
    </w:p>
    <w:p w:rsidR="00FB4BB3" w:rsidRDefault="00747B55">
      <w:pPr>
        <w:pStyle w:val="ListBullet"/>
      </w:pPr>
      <w:r>
        <w:rPr>
          <w:b/>
        </w:rPr>
        <w:t xml:space="preserve">Testing: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>, Espresso, UI Testing</w:t>
      </w:r>
    </w:p>
    <w:p w:rsidR="00FB4BB3" w:rsidRDefault="00747B55">
      <w:pPr>
        <w:pStyle w:val="ListBullet"/>
      </w:pPr>
      <w:r>
        <w:rPr>
          <w:b/>
        </w:rPr>
        <w:t xml:space="preserve">CI/CD: </w:t>
      </w:r>
      <w:r>
        <w:t xml:space="preserve">Jenkins,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Fastlane</w:t>
      </w:r>
      <w:proofErr w:type="spellEnd"/>
      <w:r>
        <w:t>, Google Play Console</w:t>
      </w:r>
    </w:p>
    <w:p w:rsidR="00FB4BB3" w:rsidRDefault="00747B55">
      <w:pPr>
        <w:pStyle w:val="ListBullet"/>
      </w:pPr>
      <w:r>
        <w:rPr>
          <w:b/>
        </w:rPr>
        <w:t xml:space="preserve">Monitoring: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Dynatrace</w:t>
      </w:r>
      <w:proofErr w:type="spellEnd"/>
      <w:r>
        <w:t xml:space="preserve">, Embrace, </w:t>
      </w:r>
      <w:proofErr w:type="spellStart"/>
      <w:r>
        <w:t>Glassbox</w:t>
      </w:r>
      <w:proofErr w:type="spellEnd"/>
      <w:r>
        <w:t>,</w:t>
      </w:r>
      <w:r>
        <w:t xml:space="preserve"> Android Profiler, </w:t>
      </w:r>
      <w:proofErr w:type="spellStart"/>
      <w:r>
        <w:t>LeakCanary</w:t>
      </w:r>
      <w:proofErr w:type="spellEnd"/>
    </w:p>
    <w:p w:rsidR="00FB4BB3" w:rsidRDefault="00747B55">
      <w:pPr>
        <w:pStyle w:val="ListBullet"/>
      </w:pPr>
      <w:r>
        <w:rPr>
          <w:b/>
        </w:rPr>
        <w:t xml:space="preserve">Tools: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Postman, </w:t>
      </w:r>
      <w:proofErr w:type="spellStart"/>
      <w:r>
        <w:t>Figma</w:t>
      </w:r>
      <w:proofErr w:type="spellEnd"/>
    </w:p>
    <w:p w:rsidR="00FB4BB3" w:rsidRDefault="00747B55">
      <w:pPr>
        <w:pStyle w:val="Heading1"/>
      </w:pPr>
      <w:r>
        <w:t>LEADERSHIP</w:t>
      </w:r>
    </w:p>
    <w:p w:rsidR="00FB4BB3" w:rsidRDefault="00747B55">
      <w:pPr>
        <w:pStyle w:val="ListBullet"/>
      </w:pPr>
      <w:r>
        <w:t>Led Android teams, conducted code reviews and mentored developers.</w:t>
      </w:r>
    </w:p>
    <w:p w:rsidR="00FB4BB3" w:rsidRDefault="00747B55">
      <w:pPr>
        <w:pStyle w:val="ListBullet"/>
      </w:pPr>
      <w:r>
        <w:lastRenderedPageBreak/>
        <w:t>Drove architecture discussions and technical design decisions.</w:t>
      </w:r>
    </w:p>
    <w:p w:rsidR="00FB4BB3" w:rsidRDefault="00747B55">
      <w:pPr>
        <w:pStyle w:val="ListBullet"/>
      </w:pPr>
      <w:r>
        <w:t xml:space="preserve">Participated in sprint planning, </w:t>
      </w:r>
      <w:r>
        <w:t>estimation, release planning and production support.</w:t>
      </w:r>
    </w:p>
    <w:p w:rsidR="00FB4BB3" w:rsidRDefault="00747B55">
      <w:pPr>
        <w:pStyle w:val="ListBullet"/>
      </w:pPr>
      <w:r>
        <w:t xml:space="preserve">Worked closely with Product, QA, </w:t>
      </w:r>
      <w:proofErr w:type="gramStart"/>
      <w:r>
        <w:t>Backend</w:t>
      </w:r>
      <w:proofErr w:type="gramEnd"/>
      <w:r>
        <w:t xml:space="preserve"> and Design teams in Agile/Scrum environments.</w:t>
      </w:r>
    </w:p>
    <w:p w:rsidR="00FB4BB3" w:rsidRDefault="00747B55">
      <w:pPr>
        <w:pStyle w:val="Heading1"/>
      </w:pPr>
      <w:r>
        <w:t>PROFESSIONAL EXPERIENCE</w:t>
      </w:r>
    </w:p>
    <w:p w:rsidR="00FB4BB3" w:rsidRDefault="00747B55">
      <w:proofErr w:type="spellStart"/>
      <w:r>
        <w:rPr>
          <w:b/>
        </w:rPr>
        <w:t>LTIMindtree</w:t>
      </w:r>
      <w:proofErr w:type="spellEnd"/>
      <w:r>
        <w:rPr>
          <w:b/>
        </w:rPr>
        <w:t xml:space="preserve"> | Specialist Software Engineer | Mar 2022 – Present</w:t>
      </w:r>
    </w:p>
    <w:p w:rsidR="00FB4BB3" w:rsidRDefault="00747B55">
      <w:pPr>
        <w:pStyle w:val="ListBullet"/>
      </w:pPr>
      <w:r>
        <w:t>Lead Android development for</w:t>
      </w:r>
      <w:r>
        <w:t xml:space="preserve"> Marriott </w:t>
      </w:r>
      <w:proofErr w:type="spellStart"/>
      <w:r>
        <w:t>Bonvoy</w:t>
      </w:r>
      <w:proofErr w:type="spellEnd"/>
      <w:r>
        <w:t xml:space="preserve"> using </w:t>
      </w:r>
      <w:proofErr w:type="spellStart"/>
      <w:r>
        <w:t>Kotlin</w:t>
      </w:r>
      <w:proofErr w:type="spellEnd"/>
      <w:r>
        <w:t>, Jetpack Compose and modern Android Clean architecture.</w:t>
      </w:r>
    </w:p>
    <w:p w:rsidR="00FB4BB3" w:rsidRDefault="00747B55">
      <w:pPr>
        <w:pStyle w:val="ListBullet"/>
      </w:pPr>
      <w:r>
        <w:t xml:space="preserve">Built scalable features using MVI, MVVM, </w:t>
      </w:r>
      <w:proofErr w:type="spellStart"/>
      <w:r>
        <w:t>Coroutines</w:t>
      </w:r>
      <w:proofErr w:type="spellEnd"/>
      <w:r>
        <w:t xml:space="preserve">, Flow, Room Database and </w:t>
      </w:r>
      <w:proofErr w:type="spellStart"/>
      <w:r>
        <w:t>WorkManager</w:t>
      </w:r>
      <w:proofErr w:type="spellEnd"/>
      <w:r>
        <w:t>.</w:t>
      </w:r>
    </w:p>
    <w:p w:rsidR="00FB4BB3" w:rsidRDefault="00747B55">
      <w:pPr>
        <w:pStyle w:val="ListBullet"/>
      </w:pPr>
      <w:r>
        <w:t xml:space="preserve">Integrated REST </w:t>
      </w:r>
      <w:proofErr w:type="gramStart"/>
      <w:r>
        <w:t>APIs,</w:t>
      </w:r>
      <w:proofErr w:type="gramEnd"/>
      <w:r>
        <w:t xml:space="preserve"> optimized application performance and resolved critical </w:t>
      </w:r>
      <w:r>
        <w:t>production issues.</w:t>
      </w:r>
    </w:p>
    <w:p w:rsidR="00FB4BB3" w:rsidRDefault="00747B55">
      <w:pPr>
        <w:pStyle w:val="ListBullet"/>
      </w:pPr>
      <w:r>
        <w:t>Performed code reviews and mentored engineers.</w:t>
      </w:r>
    </w:p>
    <w:p w:rsidR="00FB4BB3" w:rsidRDefault="00747B55">
      <w:r>
        <w:rPr>
          <w:b/>
        </w:rPr>
        <w:t>Tech Mahindra | Senior Software Engineer | Feb 2020 – Mar 2022</w:t>
      </w:r>
    </w:p>
    <w:p w:rsidR="00FB4BB3" w:rsidRDefault="00747B55">
      <w:pPr>
        <w:pStyle w:val="ListBullet"/>
      </w:pPr>
      <w:r>
        <w:t xml:space="preserve">Developed Android applications for </w:t>
      </w:r>
      <w:proofErr w:type="spellStart"/>
      <w:r>
        <w:t>Telefonica</w:t>
      </w:r>
      <w:proofErr w:type="spellEnd"/>
      <w:r>
        <w:t xml:space="preserve"> Germany and Bell Canada.</w:t>
      </w:r>
    </w:p>
    <w:p w:rsidR="00FB4BB3" w:rsidRDefault="00747B55">
      <w:pPr>
        <w:pStyle w:val="ListBullet"/>
      </w:pPr>
      <w:r>
        <w:t xml:space="preserve">Implemented Clean Architecture, MVVM, </w:t>
      </w:r>
      <w:proofErr w:type="spellStart"/>
      <w:r>
        <w:t>Coroutines</w:t>
      </w:r>
      <w:proofErr w:type="spellEnd"/>
      <w:r>
        <w:t xml:space="preserve">, Flow, </w:t>
      </w:r>
      <w:r>
        <w:t>Retrofit and Room.</w:t>
      </w:r>
    </w:p>
    <w:p w:rsidR="00FB4BB3" w:rsidRDefault="00747B55">
      <w:pPr>
        <w:pStyle w:val="ListBullet"/>
      </w:pPr>
      <w:r>
        <w:t>Improved application stability, offline support and release quality.</w:t>
      </w:r>
    </w:p>
    <w:p w:rsidR="00FB4BB3" w:rsidRDefault="00747B55">
      <w:r>
        <w:rPr>
          <w:b/>
        </w:rPr>
        <w:t>IDEMIA | Senior Software Engineer | May 2016 – Feb 2020</w:t>
      </w:r>
    </w:p>
    <w:p w:rsidR="00FB4BB3" w:rsidRDefault="00747B55">
      <w:pPr>
        <w:pStyle w:val="ListBullet"/>
      </w:pPr>
      <w:r>
        <w:t>Built secure biometric Android applications integrating fingerprint and face recognition SDKs.</w:t>
      </w:r>
    </w:p>
    <w:p w:rsidR="00FB4BB3" w:rsidRDefault="00747B55">
      <w:pPr>
        <w:pStyle w:val="ListBullet"/>
      </w:pPr>
      <w:r>
        <w:t>Worked with Dagge</w:t>
      </w:r>
      <w:r>
        <w:t xml:space="preserve">r, Retrofit, </w:t>
      </w:r>
      <w:proofErr w:type="spellStart"/>
      <w:r>
        <w:t>RxJava</w:t>
      </w:r>
      <w:proofErr w:type="spellEnd"/>
      <w:r>
        <w:t xml:space="preserve"> and enterprise security standards.</w:t>
      </w:r>
    </w:p>
    <w:p w:rsidR="00FB4BB3" w:rsidRDefault="00747B55">
      <w:r>
        <w:rPr>
          <w:b/>
        </w:rPr>
        <w:t xml:space="preserve">Creative </w:t>
      </w:r>
      <w:proofErr w:type="spellStart"/>
      <w:r>
        <w:rPr>
          <w:b/>
        </w:rPr>
        <w:t>Infozone</w:t>
      </w:r>
      <w:proofErr w:type="spellEnd"/>
      <w:r>
        <w:rPr>
          <w:b/>
        </w:rPr>
        <w:t xml:space="preserve"> &amp; Tech Matrix | Android Developer | 2014 – 2016</w:t>
      </w:r>
    </w:p>
    <w:p w:rsidR="00FB4BB3" w:rsidRDefault="00747B55">
      <w:pPr>
        <w:pStyle w:val="ListBullet"/>
      </w:pPr>
      <w:r>
        <w:t>Developed and maintained native Android applications using Java and Android SDK.</w:t>
      </w:r>
    </w:p>
    <w:p w:rsidR="00FB4BB3" w:rsidRDefault="00747B55">
      <w:pPr>
        <w:pStyle w:val="Heading1"/>
      </w:pPr>
      <w:r>
        <w:t>KEY ACHIEVEMENTS</w:t>
      </w:r>
    </w:p>
    <w:p w:rsidR="00FB4BB3" w:rsidRDefault="00747B55">
      <w:pPr>
        <w:pStyle w:val="ListBullet"/>
      </w:pPr>
      <w:r>
        <w:t>10+ years of Android development expe</w:t>
      </w:r>
      <w:r>
        <w:t>rience.</w:t>
      </w:r>
    </w:p>
    <w:p w:rsidR="00FB4BB3" w:rsidRDefault="00747B55">
      <w:pPr>
        <w:pStyle w:val="ListBullet"/>
      </w:pPr>
      <w:r>
        <w:t>Delivered and maintained 15+ Android applications.</w:t>
      </w:r>
    </w:p>
    <w:p w:rsidR="00FB4BB3" w:rsidRDefault="00747B55">
      <w:pPr>
        <w:pStyle w:val="ListBullet"/>
      </w:pPr>
      <w:r>
        <w:t>Technical lead with experience in mentoring and code reviews.</w:t>
      </w:r>
    </w:p>
    <w:p w:rsidR="00FB4BB3" w:rsidRDefault="00747B55">
      <w:pPr>
        <w:pStyle w:val="ListBullet"/>
      </w:pPr>
      <w:r>
        <w:t>Worked with global clients across Hospitality, Telecom, Banking and Biometrics.</w:t>
      </w:r>
    </w:p>
    <w:p w:rsidR="00FB4BB3" w:rsidRDefault="00747B55">
      <w:pPr>
        <w:pStyle w:val="ListBullet"/>
      </w:pPr>
      <w:r>
        <w:t>Onsite assignments in France, Ireland and Chennai.</w:t>
      </w:r>
    </w:p>
    <w:p w:rsidR="00FB4BB3" w:rsidRDefault="00747B55">
      <w:pPr>
        <w:pStyle w:val="ListBullet"/>
      </w:pPr>
      <w:r>
        <w:t>Second Prize - IIT Kanpur Rube Goldberg Mechanism.</w:t>
      </w:r>
    </w:p>
    <w:p w:rsidR="00FB4BB3" w:rsidRDefault="00747B55">
      <w:pPr>
        <w:pStyle w:val="Heading1"/>
      </w:pPr>
      <w:r>
        <w:t>EDUCATION</w:t>
      </w:r>
    </w:p>
    <w:p w:rsidR="00FB4BB3" w:rsidRDefault="00747B55">
      <w:proofErr w:type="spellStart"/>
      <w:r>
        <w:t>B.Tech</w:t>
      </w:r>
      <w:proofErr w:type="spellEnd"/>
      <w:r>
        <w:t xml:space="preserve"> (Computer Science), Integral University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7"/>
          </v:shape>
        </w:pict>
      </w:r>
    </w:p>
    <w:sectPr w:rsidR="00FB4B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BB3"/>
    <w:rsid w:val="00747B55"/>
    <w:rsid w:val="00FB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semiHidden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customStyle="1" w:styleId="Quote1">
    <w:name w:val="Quote1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1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semiHidden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customStyle="1" w:styleId="Quote1">
    <w:name w:val="Quote1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1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91050f22cbdc0d0b7906b7474fe1fbe7134f4b0419514c4847440321091b5b58120b14061748595e0c435601514841481f0f2b561358191b195115495d0c00584e4209430247460c590858184508105042445b0c0f054e4108120211474a411b02154e49405d58380c4f0343421b0015061953444f530e18705c4458440321091b5b581009140210485e5b0f4356014a4857034b4a550f59481709150715434a10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2026-07-07T08:47:00Z</dcterms:created>
  <dcterms:modified xsi:type="dcterms:W3CDTF">2026-07-07T08:47:00Z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B95B9452F3D28FF4526E456A17E54F86_31</vt:lpwstr>
  </property>
  <property fmtid="{D5CDD505-2E9C-101B-9397-08002B2CF9AE}" pid="3" name="KSOProductBuildVer">
    <vt:lpwstr>3081-26.6.2</vt:lpwstr>
  </property>
</Properties>
</file>