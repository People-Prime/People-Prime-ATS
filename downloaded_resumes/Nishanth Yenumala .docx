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ind w:left="0" w:hanging="0"/>
        <w:rPr/>
      </w:pPr>
      <w:r>
        <w:rPr/>
        <w:drawing>
          <wp:inline distT="0" distB="0" distL="19050" distR="9525">
            <wp:extent cx="714375" cy="914400"/>
            <wp:effectExtent l="0" t="0" r="0" b="0"/>
            <wp:docPr id="1" name="Picture 0" descr="Nishant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Nishanth.jpeg"/>
                    <pic:cNvPicPr>
                      <a:picLocks noChangeAspect="1" noChangeArrowheads="1"/>
                    </pic:cNvPicPr>
                  </pic:nvPicPr>
                  <pic:blipFill>
                    <a:blip r:embed="rId2"/>
                    <a:stretch>
                      <a:fillRect/>
                    </a:stretch>
                  </pic:blipFill>
                  <pic:spPr bwMode="auto">
                    <a:xfrm>
                      <a:off x="0" y="0"/>
                      <a:ext cx="714375" cy="914400"/>
                    </a:xfrm>
                    <a:prstGeom prst="rect">
                      <a:avLst/>
                    </a:prstGeom>
                  </pic:spPr>
                </pic:pic>
              </a:graphicData>
            </a:graphic>
          </wp:inline>
        </w:drawing>
      </w:r>
      <w:r>
        <w:rPr/>
        <w:t xml:space="preserve">                              </w:t>
      </w:r>
      <w:r>
        <w:rPr>
          <w:rFonts w:eastAsia="Calibri" w:cs="Calibri" w:ascii="Calibri" w:hAnsi="Calibri"/>
          <w:sz w:val="40"/>
          <w:szCs w:val="40"/>
        </w:rPr>
        <w:t>Nishanth Yenumala</w:t>
      </w:r>
    </w:p>
    <w:tbl>
      <w:tblPr>
        <w:tblW w:w="5000" w:type="pct"/>
        <w:jc w:val="left"/>
        <w:tblInd w:w="100" w:type="dxa"/>
        <w:tblBorders/>
        <w:tblCellMar>
          <w:top w:w="100" w:type="dxa"/>
          <w:left w:w="100" w:type="dxa"/>
          <w:bottom w:w="100" w:type="dxa"/>
          <w:right w:w="100" w:type="dxa"/>
        </w:tblCellMar>
        <w:tblLook w:val="0000"/>
      </w:tblPr>
      <w:tblGrid>
        <w:gridCol w:w="5641"/>
        <w:gridCol w:w="3719"/>
      </w:tblGrid>
      <w:tr>
        <w:trPr/>
        <w:tc>
          <w:tcPr>
            <w:tcW w:w="5641" w:type="dxa"/>
            <w:tcBorders/>
            <w:shd w:fill="auto" w:val="clear"/>
          </w:tcPr>
          <w:p>
            <w:pPr>
              <w:pStyle w:val="Normal"/>
              <w:ind w:left="0" w:hanging="0"/>
              <w:rPr/>
            </w:pPr>
            <w:bookmarkStart w:id="0" w:name="__text12"/>
            <w:bookmarkEnd w:id="0"/>
            <w:r>
              <w:rPr/>
              <w:t>nishanth.n.yenumala@gmail.com</w:t>
            </w:r>
            <w:bookmarkStart w:id="1" w:name="__label7"/>
            <w:bookmarkEnd w:id="1"/>
          </w:p>
          <w:p>
            <w:pPr>
              <w:pStyle w:val="Normal"/>
              <w:ind w:left="0" w:hanging="0"/>
              <w:rPr>
                <w:rStyle w:val="InternetLink"/>
                <w:rFonts w:ascii="Calibri" w:hAnsi="Calibri" w:eastAsia="Calibri" w:cs="Calibri"/>
              </w:rPr>
            </w:pPr>
            <w:r>
              <w:rPr/>
            </w:r>
          </w:p>
        </w:tc>
        <w:tc>
          <w:tcPr>
            <w:tcW w:w="3719" w:type="dxa"/>
            <w:tcBorders/>
            <w:shd w:fill="auto" w:val="clear"/>
          </w:tcPr>
          <w:p>
            <w:pPr>
              <w:pStyle w:val="Heading1"/>
              <w:ind w:left="0" w:hanging="0"/>
              <w:jc w:val="right"/>
              <w:rPr/>
            </w:pPr>
            <w:r>
              <w:rPr>
                <w:rFonts w:eastAsia="Calibri" w:cs="Calibri" w:ascii="Calibri" w:hAnsi="Calibri"/>
              </w:rPr>
              <w:t>Mob: +91 9642035834</w:t>
            </w:r>
          </w:p>
          <w:p>
            <w:pPr>
              <w:pStyle w:val="Normal"/>
              <w:ind w:left="0" w:hanging="0"/>
              <w:jc w:val="right"/>
              <w:rPr>
                <w:rFonts w:ascii="Calibri" w:hAnsi="Calibri" w:eastAsia="Calibri" w:cs="Calibri"/>
              </w:rPr>
            </w:pPr>
            <w:r>
              <w:rPr>
                <w:rFonts w:eastAsia="Calibri" w:cs="Calibri" w:ascii="Calibri" w:hAnsi="Calibri"/>
                <w:b w:val="false"/>
                <w:i w:val="false"/>
                <w:caps w:val="false"/>
                <w:smallCaps w:val="false"/>
                <w:color w:val="131E29"/>
                <w:spacing w:val="0"/>
                <w:sz w:val="24"/>
              </w:rPr>
              <w:t>9963674109</w:t>
            </w:r>
          </w:p>
        </w:tc>
      </w:tr>
    </w:tbl>
    <w:p>
      <w:pPr>
        <w:pStyle w:val="Normal"/>
        <w:jc w:val="both"/>
        <w:rPr>
          <w:rFonts w:ascii="Calibri" w:hAnsi="Calibri" w:eastAsia="Calibri" w:cs="Calibri"/>
        </w:rPr>
      </w:pPr>
      <w:r>
        <w:rPr>
          <w:rFonts w:eastAsia="Calibri" w:cs="Calibri" w:ascii="Calibri" w:hAnsi="Calibri"/>
        </w:rPr>
      </w:r>
    </w:p>
    <w:tbl>
      <w:tblPr>
        <w:tblW w:w="5000" w:type="pct"/>
        <w:jc w:val="left"/>
        <w:tblInd w:w="108" w:type="dxa"/>
        <w:tblBorders/>
        <w:tblCellMar>
          <w:top w:w="0" w:type="dxa"/>
          <w:left w:w="108" w:type="dxa"/>
          <w:bottom w:w="0" w:type="dxa"/>
          <w:right w:w="108" w:type="dxa"/>
        </w:tblCellMar>
        <w:tblLook w:val="0000"/>
      </w:tblPr>
      <w:tblGrid>
        <w:gridCol w:w="9361"/>
      </w:tblGrid>
      <w:tr>
        <w:trPr/>
        <w:tc>
          <w:tcPr>
            <w:tcW w:w="9361" w:type="dxa"/>
            <w:tcBorders/>
            <w:shd w:fill="auto" w:val="clear"/>
          </w:tcPr>
          <w:p>
            <w:pPr>
              <w:pStyle w:val="Normal"/>
              <w:rPr/>
            </w:pPr>
            <w:r>
              <w:rPr>
                <w:rFonts w:eastAsia="Calibri" w:cs="Calibri" w:ascii="Calibri" w:hAnsi="Calibri"/>
                <w:b/>
                <w:color w:val="C00000"/>
                <w:sz w:val="28"/>
                <w:szCs w:val="28"/>
              </w:rPr>
              <w:t>Profile Summary</w:t>
            </w:r>
          </w:p>
        </w:tc>
      </w:tr>
    </w:tbl>
    <w:p>
      <w:pPr>
        <w:pStyle w:val="Normal"/>
        <w:rPr>
          <w:rFonts w:ascii="Calibri" w:hAnsi="Calibri" w:eastAsia="Calibri" w:cs="Calibri"/>
          <w:b/>
          <w:b/>
          <w:bCs/>
        </w:rPr>
      </w:pPr>
      <w:r>
        <w:rPr>
          <w:rFonts w:eastAsia="Calibri" w:cs="Calibri" w:ascii="Calibri" w:hAnsi="Calibri"/>
          <w:b/>
          <w:bCs/>
        </w:rPr>
      </w:r>
    </w:p>
    <w:p>
      <w:pPr>
        <w:pStyle w:val="Normal"/>
        <w:numPr>
          <w:ilvl w:val="0"/>
          <w:numId w:val="1"/>
        </w:numPr>
        <w:tabs>
          <w:tab w:val="left" w:pos="720" w:leader="none"/>
        </w:tabs>
        <w:rPr>
          <w:rFonts w:ascii="Calibri" w:hAnsi="Calibri" w:eastAsia="Calibri" w:cs="Calibri"/>
        </w:rPr>
      </w:pPr>
      <w:r>
        <w:rPr>
          <w:rFonts w:eastAsia="Calibri" w:cs="Calibri" w:ascii="Calibri" w:hAnsi="Calibri"/>
        </w:rPr>
        <w:t>Results-driven Technical Project Manager with 13 years of experience delivering complex IT projects.</w:t>
      </w:r>
    </w:p>
    <w:p>
      <w:pPr>
        <w:pStyle w:val="Normal"/>
        <w:numPr>
          <w:ilvl w:val="0"/>
          <w:numId w:val="1"/>
        </w:numPr>
        <w:tabs>
          <w:tab w:val="left" w:pos="720" w:leader="none"/>
        </w:tabs>
        <w:rPr>
          <w:rFonts w:ascii="Calibri" w:hAnsi="Calibri" w:eastAsia="Calibri" w:cs="Calibri"/>
        </w:rPr>
      </w:pPr>
      <w:r>
        <w:rPr>
          <w:rFonts w:eastAsia="Calibri" w:cs="Calibri" w:ascii="Calibri" w:hAnsi="Calibri"/>
        </w:rPr>
        <w:t>Rich exposure in Agile project management, specializing in software development practices.</w:t>
      </w:r>
    </w:p>
    <w:p>
      <w:pPr>
        <w:pStyle w:val="Normal"/>
        <w:numPr>
          <w:ilvl w:val="0"/>
          <w:numId w:val="1"/>
        </w:numPr>
        <w:tabs>
          <w:tab w:val="left" w:pos="720" w:leader="none"/>
        </w:tabs>
        <w:rPr>
          <w:rFonts w:ascii="Calibri" w:hAnsi="Calibri" w:eastAsia="Calibri" w:cs="Calibri"/>
        </w:rPr>
      </w:pPr>
      <w:r>
        <w:rPr>
          <w:rFonts w:eastAsia="Calibri" w:cs="Calibri" w:ascii="Calibri" w:hAnsi="Calibri"/>
        </w:rPr>
        <w:t>Forward-focused Project Manager with exposure in swiftly completing projects on Productivity Improvement, Tool Cost Reduction, Safety Improvement with competent cross-functional skills and ensuring on-time deliverables within pre-set parameters.</w:t>
      </w:r>
    </w:p>
    <w:p>
      <w:pPr>
        <w:pStyle w:val="Normal"/>
        <w:numPr>
          <w:ilvl w:val="0"/>
          <w:numId w:val="1"/>
        </w:numPr>
        <w:tabs>
          <w:tab w:val="left" w:pos="720" w:leader="none"/>
        </w:tabs>
        <w:rPr>
          <w:rFonts w:ascii="Calibri" w:hAnsi="Calibri" w:eastAsia="Calibri" w:cs="Calibri"/>
        </w:rPr>
      </w:pPr>
      <w:r>
        <w:rPr>
          <w:rFonts w:eastAsia="Calibri" w:cs="Calibri" w:ascii="Calibri" w:hAnsi="Calibri"/>
        </w:rPr>
        <w:t>Expertise in gathering and understanding requirements of clients &amp; other multiple stakeholders (at strategic and tactical levels), followed by translation into functional specifications as well as provisioning of suitable technical solutions.</w:t>
      </w:r>
    </w:p>
    <w:tbl>
      <w:tblPr>
        <w:tblW w:w="5000" w:type="pct"/>
        <w:jc w:val="left"/>
        <w:tblInd w:w="108" w:type="dxa"/>
        <w:tblBorders/>
        <w:tblCellMar>
          <w:top w:w="0" w:type="dxa"/>
          <w:left w:w="108" w:type="dxa"/>
          <w:bottom w:w="0" w:type="dxa"/>
          <w:right w:w="108" w:type="dxa"/>
        </w:tblCellMar>
        <w:tblLook w:val="0000"/>
      </w:tblPr>
      <w:tblGrid>
        <w:gridCol w:w="4680"/>
        <w:gridCol w:w="4680"/>
      </w:tblGrid>
      <w:tr>
        <w:trPr>
          <w:trHeight w:val="295" w:hRule="atLeast"/>
        </w:trPr>
        <w:tc>
          <w:tcPr>
            <w:tcW w:w="4680" w:type="dxa"/>
            <w:tcBorders/>
            <w:shd w:fill="auto" w:val="clear"/>
          </w:tcPr>
          <w:p>
            <w:pPr>
              <w:pStyle w:val="Normal"/>
              <w:rPr/>
            </w:pPr>
            <w:r>
              <w:rPr/>
            </w:r>
          </w:p>
        </w:tc>
        <w:tc>
          <w:tcPr>
            <w:tcW w:w="4680" w:type="dxa"/>
            <w:tcBorders/>
            <w:shd w:fill="auto" w:val="clear"/>
          </w:tcPr>
          <w:p>
            <w:pPr>
              <w:pStyle w:val="Normal"/>
              <w:rPr/>
            </w:pPr>
            <w:r>
              <w:rPr/>
            </w:r>
          </w:p>
        </w:tc>
      </w:tr>
    </w:tbl>
    <w:p>
      <w:pPr>
        <w:pStyle w:val="Normal"/>
        <w:rPr/>
      </w:pPr>
      <w:r>
        <w:rPr/>
      </w:r>
    </w:p>
    <w:tbl>
      <w:tblPr>
        <w:tblW w:w="5000" w:type="pct"/>
        <w:jc w:val="left"/>
        <w:tblInd w:w="108" w:type="dxa"/>
        <w:tblBorders/>
        <w:tblCellMar>
          <w:top w:w="0" w:type="dxa"/>
          <w:left w:w="108" w:type="dxa"/>
          <w:bottom w:w="0" w:type="dxa"/>
          <w:right w:w="108" w:type="dxa"/>
        </w:tblCellMar>
        <w:tblLook w:val="0000"/>
      </w:tblPr>
      <w:tblGrid>
        <w:gridCol w:w="9361"/>
      </w:tblGrid>
      <w:tr>
        <w:trPr/>
        <w:tc>
          <w:tcPr>
            <w:tcW w:w="9361" w:type="dxa"/>
            <w:tcBorders/>
            <w:shd w:fill="auto" w:val="clear"/>
          </w:tcPr>
          <w:p>
            <w:pPr>
              <w:pStyle w:val="Normal"/>
              <w:rPr/>
            </w:pPr>
            <w:r>
              <w:rPr>
                <w:rFonts w:eastAsia="Calibri" w:cs="Calibri" w:ascii="Calibri" w:hAnsi="Calibri"/>
                <w:b/>
                <w:color w:val="C00000"/>
                <w:sz w:val="28"/>
                <w:szCs w:val="28"/>
              </w:rPr>
              <w:t>Work Experience</w:t>
            </w:r>
          </w:p>
        </w:tc>
      </w:tr>
    </w:tbl>
    <w:p>
      <w:pPr>
        <w:pStyle w:val="Normal"/>
        <w:numPr>
          <w:ilvl w:val="0"/>
          <w:numId w:val="3"/>
        </w:numPr>
        <w:rPr>
          <w:rFonts w:ascii="Calibri" w:hAnsi="Calibri" w:eastAsia="Calibri" w:cs="Calibri"/>
          <w:bCs/>
        </w:rPr>
      </w:pPr>
      <w:r>
        <w:rPr>
          <w:rFonts w:eastAsia="Calibri" w:cs="Calibri" w:ascii="Calibri" w:hAnsi="Calibri"/>
          <w:bCs/>
        </w:rPr>
        <w:t>Previously worked for Infosys Pvt. Ltd., Hyderabad from 26-05-2022 to 07-04-2025.</w:t>
      </w:r>
    </w:p>
    <w:p>
      <w:pPr>
        <w:pStyle w:val="Normal"/>
        <w:numPr>
          <w:ilvl w:val="0"/>
          <w:numId w:val="3"/>
        </w:numPr>
        <w:rPr>
          <w:rFonts w:ascii="Calibri" w:hAnsi="Calibri" w:eastAsia="Calibri" w:cs="Calibri"/>
          <w:bCs/>
        </w:rPr>
      </w:pPr>
      <w:r>
        <w:rPr>
          <w:rFonts w:eastAsia="Calibri" w:cs="Calibri" w:ascii="Calibri" w:hAnsi="Calibri"/>
          <w:bCs/>
        </w:rPr>
        <w:t>Previously worked for Trianz Digital Consulting Pvt. Ltd., Hyderabad from 10-12-2018 to 13-05-2022.</w:t>
      </w:r>
    </w:p>
    <w:p>
      <w:pPr>
        <w:pStyle w:val="Normal"/>
        <w:numPr>
          <w:ilvl w:val="0"/>
          <w:numId w:val="3"/>
        </w:numPr>
        <w:rPr>
          <w:rFonts w:ascii="Calibri" w:hAnsi="Calibri" w:eastAsia="Calibri" w:cs="Calibri"/>
          <w:bCs/>
        </w:rPr>
      </w:pPr>
      <w:r>
        <w:rPr>
          <w:rFonts w:eastAsia="Calibri" w:cs="Calibri" w:ascii="Calibri" w:hAnsi="Calibri"/>
          <w:bCs/>
        </w:rPr>
        <w:t xml:space="preserve">Previously worked for Intellect Informatics Pvt. Ltd., Hyderabad from 14-05-2012 to </w:t>
      </w:r>
    </w:p>
    <w:p>
      <w:pPr>
        <w:pStyle w:val="Normal"/>
        <w:ind w:left="720" w:hanging="0"/>
        <w:rPr>
          <w:rFonts w:ascii="Calibri" w:hAnsi="Calibri" w:eastAsia="Calibri" w:cs="Calibri"/>
          <w:bCs/>
        </w:rPr>
      </w:pPr>
      <w:r>
        <w:rPr>
          <w:rFonts w:eastAsia="Calibri" w:cs="Calibri" w:ascii="Calibri" w:hAnsi="Calibri"/>
          <w:bCs/>
        </w:rPr>
        <w:t>30-11-2018.</w:t>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
          <w:b/>
          <w:color w:val="C00000"/>
        </w:rPr>
      </w:pPr>
      <w:r>
        <w:rPr>
          <w:rFonts w:eastAsia="Calibri" w:cs="Calibri" w:ascii="Calibri" w:hAnsi="Calibri"/>
          <w:b/>
          <w:color w:val="C00000"/>
        </w:rPr>
        <w:t>Technical Project Manager</w:t>
      </w:r>
    </w:p>
    <w:p>
      <w:pPr>
        <w:pStyle w:val="Normal"/>
        <w:rPr>
          <w:rFonts w:ascii="Calibri" w:hAnsi="Calibri" w:eastAsia="Calibri" w:cs="Calibri"/>
          <w:b/>
          <w:b/>
          <w:color w:val="C00000"/>
          <w:sz w:val="28"/>
          <w:szCs w:val="28"/>
        </w:rPr>
      </w:pPr>
      <w:r>
        <w:rPr>
          <w:rFonts w:eastAsia="Calibri" w:cs="Calibri" w:ascii="Calibri" w:hAnsi="Calibri"/>
          <w:b/>
          <w:color w:val="C00000"/>
          <w:sz w:val="28"/>
          <w:szCs w:val="28"/>
        </w:rPr>
      </w:r>
    </w:p>
    <w:p>
      <w:pPr>
        <w:pStyle w:val="Normal"/>
        <w:rPr>
          <w:rFonts w:ascii="Calibri" w:hAnsi="Calibri" w:eastAsia="Calibri" w:cs="Calibri"/>
          <w:b/>
          <w:b/>
          <w:bCs/>
        </w:rPr>
      </w:pPr>
      <w:r>
        <w:rPr>
          <w:rFonts w:eastAsia="Calibri" w:cs="Calibri" w:ascii="Calibri" w:hAnsi="Calibri"/>
          <w:b/>
          <w:bCs/>
        </w:rPr>
        <w:t>Project #1 (Infosys) (01-07-2024 to 07-04-2025)</w:t>
      </w:r>
    </w:p>
    <w:p>
      <w:pPr>
        <w:pStyle w:val="Normal"/>
        <w:rPr>
          <w:rFonts w:ascii="Calibri" w:hAnsi="Calibri" w:eastAsia="Calibri" w:cs="Calibri"/>
          <w:b/>
          <w:b/>
          <w:bCs/>
        </w:rPr>
      </w:pPr>
      <w:r>
        <w:rPr>
          <w:rFonts w:eastAsia="Calibri" w:cs="Calibri" w:ascii="Calibri" w:hAnsi="Calibri"/>
          <w:b/>
          <w:bCs/>
        </w:rPr>
        <w:t>Client: Aetna (CVS Pharmacy)</w:t>
      </w:r>
    </w:p>
    <w:p>
      <w:pPr>
        <w:pStyle w:val="Normal"/>
        <w:jc w:val="both"/>
        <w:rPr>
          <w:rFonts w:ascii="Calibri" w:hAnsi="Calibri" w:eastAsia="Calibri" w:cs="Calibri"/>
          <w:b/>
          <w:b/>
          <w:bCs/>
        </w:rPr>
      </w:pPr>
      <w:r>
        <w:rPr>
          <w:rFonts w:eastAsia="Calibri" w:cs="Calibri" w:ascii="Calibri" w:hAnsi="Calibri"/>
          <w:b/>
          <w:bCs/>
        </w:rPr>
        <w:t xml:space="preserve">Project Description: </w:t>
      </w:r>
      <w:r>
        <w:rPr>
          <w:rFonts w:eastAsia="Calibri" w:cs="Calibri" w:ascii="Calibri" w:hAnsi="Calibri"/>
          <w:i/>
          <w:iCs/>
        </w:rPr>
        <w:t>Aetna Healthcare is an application which provides solution for the Healthcare related services. Application is made available for the internal serving to the customers regarding the Healthcare related services.</w:t>
      </w:r>
    </w:p>
    <w:p>
      <w:pPr>
        <w:pStyle w:val="Normal"/>
        <w:jc w:val="both"/>
        <w:rPr>
          <w:rFonts w:ascii="Calibri" w:hAnsi="Calibri" w:eastAsia="Calibri" w:cs="Calibri"/>
          <w:b/>
          <w:b/>
          <w:bCs/>
        </w:rPr>
      </w:pPr>
      <w:r>
        <w:rPr>
          <w:rFonts w:eastAsia="Calibri" w:cs="Calibri" w:ascii="Calibri" w:hAnsi="Calibri"/>
          <w:b/>
          <w:bCs/>
        </w:rPr>
        <w:t>Responsibilities:</w:t>
      </w:r>
    </w:p>
    <w:p>
      <w:pPr>
        <w:pStyle w:val="Normal"/>
        <w:numPr>
          <w:ilvl w:val="0"/>
          <w:numId w:val="5"/>
        </w:numPr>
        <w:tabs>
          <w:tab w:val="left" w:pos="360" w:leader="none"/>
        </w:tabs>
        <w:ind w:left="360" w:hanging="360"/>
        <w:rPr/>
      </w:pPr>
      <w:r>
        <w:rPr/>
        <w:t>Led cross functional team of 26+ people to delivering complex technical project with a budget of $7+M for healthcare domain.</w:t>
      </w:r>
    </w:p>
    <w:p>
      <w:pPr>
        <w:pStyle w:val="Normal"/>
        <w:numPr>
          <w:ilvl w:val="0"/>
          <w:numId w:val="5"/>
        </w:numPr>
        <w:tabs>
          <w:tab w:val="left" w:pos="360" w:leader="none"/>
        </w:tabs>
        <w:ind w:left="360" w:hanging="360"/>
        <w:rPr/>
      </w:pPr>
      <w:r>
        <w:rPr/>
        <w:t>Managed an engineering team, introducing agile project management method, and reducing project deadlines by 20%.</w:t>
      </w:r>
    </w:p>
    <w:p>
      <w:pPr>
        <w:pStyle w:val="Normal"/>
        <w:numPr>
          <w:ilvl w:val="0"/>
          <w:numId w:val="5"/>
        </w:numPr>
        <w:tabs>
          <w:tab w:val="left" w:pos="360" w:leader="none"/>
        </w:tabs>
        <w:ind w:left="360" w:hanging="360"/>
        <w:rPr/>
      </w:pPr>
      <w:r>
        <w:rPr/>
        <w:t>Implemented Agile practices effectively which increased team velocity by 50% and reduced defects by 30%.</w:t>
      </w:r>
    </w:p>
    <w:p>
      <w:pPr>
        <w:pStyle w:val="Normal"/>
        <w:numPr>
          <w:ilvl w:val="0"/>
          <w:numId w:val="5"/>
        </w:numPr>
        <w:tabs>
          <w:tab w:val="left" w:pos="360" w:leader="none"/>
        </w:tabs>
        <w:ind w:left="360" w:hanging="360"/>
        <w:rPr>
          <w:rFonts w:ascii="Calibri" w:hAnsi="Calibri" w:eastAsia="Calibri" w:cs="Calibri"/>
        </w:rPr>
      </w:pPr>
      <w:r>
        <w:rPr/>
        <w:t>Optimized resource allocation by leveraging cost-benefit analysis, which resulted in a 20% reduction in unnecessary expenditures and a 30% boost in resource utilization.</w:t>
      </w:r>
    </w:p>
    <w:p>
      <w:pPr>
        <w:pStyle w:val="Normal"/>
        <w:numPr>
          <w:ilvl w:val="0"/>
          <w:numId w:val="5"/>
        </w:numPr>
        <w:tabs>
          <w:tab w:val="left" w:pos="360" w:leader="none"/>
        </w:tabs>
        <w:ind w:left="360" w:hanging="360"/>
        <w:rPr/>
      </w:pPr>
      <w:r>
        <w:rPr/>
        <w:t>Mentoring and coaching junior team members on Snowflake, Power BI.</w:t>
      </w:r>
    </w:p>
    <w:p>
      <w:pPr>
        <w:pStyle w:val="Normal"/>
        <w:numPr>
          <w:ilvl w:val="0"/>
          <w:numId w:val="5"/>
        </w:numPr>
        <w:tabs>
          <w:tab w:val="left" w:pos="360" w:leader="none"/>
        </w:tabs>
        <w:ind w:left="360" w:hanging="360"/>
        <w:rPr/>
      </w:pPr>
      <w:r>
        <w:rPr/>
        <w:t>Communicating with stakeholders at all levels</w:t>
      </w:r>
    </w:p>
    <w:p>
      <w:pPr>
        <w:pStyle w:val="Normal"/>
        <w:rPr>
          <w:rFonts w:ascii="Calibri" w:hAnsi="Calibri" w:eastAsia="Calibri" w:cs="Calibri"/>
        </w:rPr>
      </w:pPr>
      <w:r>
        <w:rPr>
          <w:rFonts w:eastAsia="Calibri" w:cs="Calibri" w:ascii="Calibri" w:hAnsi="Calibri"/>
          <w:b/>
          <w:bCs/>
          <w:iCs/>
        </w:rPr>
        <w:t>Technologies Used</w:t>
      </w:r>
      <w:r>
        <w:rPr>
          <w:rFonts w:eastAsia="Calibri" w:cs="Calibri" w:ascii="Calibri" w:hAnsi="Calibri"/>
        </w:rPr>
        <w:t>: .NET MVC, C#, Win forms, SQL.</w:t>
      </w:r>
    </w:p>
    <w:p>
      <w:pPr>
        <w:pStyle w:val="Normal"/>
        <w:rPr>
          <w:rFonts w:ascii="Calibri" w:hAnsi="Calibri" w:eastAsia="Calibri" w:cs="Calibri"/>
        </w:rPr>
      </w:pPr>
      <w:r>
        <w:rPr>
          <w:rFonts w:eastAsia="Calibri" w:cs="Calibri" w:ascii="Calibri" w:hAnsi="Calibri"/>
          <w:b/>
          <w:bCs/>
        </w:rPr>
        <w:t>Project Management: </w:t>
      </w:r>
      <w:r>
        <w:rPr>
          <w:rFonts w:eastAsia="Calibri" w:cs="Calibri" w:ascii="Calibri" w:hAnsi="Calibri"/>
        </w:rPr>
        <w:t>Agile Methodologies, Scrum, Sprint Planning</w:t>
      </w:r>
    </w:p>
    <w:p>
      <w:pPr>
        <w:pStyle w:val="Normal"/>
        <w:rPr>
          <w:rFonts w:ascii="Calibri" w:hAnsi="Calibri" w:eastAsia="Calibri" w:cs="Calibri"/>
          <w:b/>
          <w:b/>
          <w:bCs/>
        </w:rPr>
      </w:pPr>
      <w:r>
        <w:rPr>
          <w:rFonts w:eastAsia="Calibri" w:cs="Calibri" w:ascii="Calibri" w:hAnsi="Calibri"/>
          <w:b/>
          <w:bCs/>
        </w:rPr>
        <w:t>Technical Tools: </w:t>
      </w:r>
      <w:r>
        <w:rPr>
          <w:rFonts w:eastAsia="Calibri" w:cs="Calibri" w:ascii="Calibri" w:hAnsi="Calibri"/>
        </w:rPr>
        <w:t>Rally, Clarity</w:t>
      </w:r>
    </w:p>
    <w:p>
      <w:pPr>
        <w:pStyle w:val="Normal"/>
        <w:rPr>
          <w:rFonts w:ascii="Calibri" w:hAnsi="Calibri" w:eastAsia="Calibri" w:cs="Calibri"/>
        </w:rPr>
      </w:pPr>
      <w:r>
        <w:rPr>
          <w:rFonts w:eastAsia="Calibri" w:cs="Calibri" w:ascii="Calibri" w:hAnsi="Calibri"/>
          <w:b/>
          <w:bCs/>
        </w:rPr>
        <w:t>Development: </w:t>
      </w:r>
      <w:r>
        <w:rPr>
          <w:rFonts w:eastAsia="Calibri" w:cs="Calibri" w:ascii="Calibri" w:hAnsi="Calibri"/>
        </w:rPr>
        <w:t>.NET MVC, C#, Win forms, SQL, API Integration</w:t>
      </w:r>
    </w:p>
    <w:p>
      <w:pPr>
        <w:pStyle w:val="Normal"/>
        <w:rPr>
          <w:rFonts w:eastAsia="Calibri"/>
        </w:rPr>
      </w:pPr>
      <w:r>
        <w:rPr>
          <w:rFonts w:eastAsia="Calibri" w:cs="Calibri" w:ascii="Calibri" w:hAnsi="Calibri"/>
          <w:b/>
          <w:bCs/>
        </w:rPr>
        <w:t>Other Tools: </w:t>
      </w:r>
      <w:r>
        <w:rPr>
          <w:rFonts w:eastAsia="Calibri" w:cs="Calibri" w:ascii="Calibri" w:hAnsi="Calibri"/>
        </w:rPr>
        <w:t xml:space="preserve"> Git, Azure CI/CD pipelines</w:t>
      </w:r>
    </w:p>
    <w:p>
      <w:pPr>
        <w:pStyle w:val="Normal"/>
        <w:rPr>
          <w:rFonts w:ascii="Calibri" w:hAnsi="Calibri" w:eastAsia="Calibri" w:cs="Calibri"/>
          <w:b/>
          <w:b/>
          <w:bCs/>
        </w:rPr>
      </w:pPr>
      <w:r>
        <w:rPr>
          <w:rFonts w:eastAsia="Calibri" w:cs="Calibri" w:ascii="Calibri" w:hAnsi="Calibri"/>
          <w:b/>
          <w:bCs/>
        </w:rPr>
        <w:t>Key Achievements:</w:t>
      </w:r>
    </w:p>
    <w:p>
      <w:pPr>
        <w:pStyle w:val="ListParagraph"/>
        <w:numPr>
          <w:ilvl w:val="0"/>
          <w:numId w:val="7"/>
        </w:numPr>
        <w:rPr>
          <w:rFonts w:ascii="Calibri" w:hAnsi="Calibri" w:eastAsia="Calibri" w:cs="Calibri"/>
          <w:bCs/>
        </w:rPr>
      </w:pPr>
      <w:r>
        <w:rPr>
          <w:rFonts w:eastAsia="Calibri" w:cs="Calibri" w:ascii="Calibri" w:hAnsi="Calibri"/>
          <w:bCs/>
        </w:rPr>
        <w:t>Trained in the Infosys Global Agile Course.</w:t>
      </w:r>
    </w:p>
    <w:p>
      <w:pPr>
        <w:pStyle w:val="ListParagraph"/>
        <w:numPr>
          <w:ilvl w:val="0"/>
          <w:numId w:val="7"/>
        </w:numPr>
        <w:rPr>
          <w:rFonts w:ascii="Calibri" w:hAnsi="Calibri" w:eastAsia="Calibri" w:cs="Calibri"/>
          <w:bCs/>
        </w:rPr>
      </w:pPr>
      <w:r>
        <w:rPr>
          <w:rFonts w:eastAsia="Calibri" w:cs="Calibri" w:ascii="Calibri" w:hAnsi="Calibri"/>
          <w:bCs/>
        </w:rPr>
        <w:t>Gained knowledge in healthcare domain.</w:t>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Cs/>
        </w:rPr>
      </w:pPr>
      <w:r>
        <w:rPr>
          <w:rFonts w:eastAsia="Calibri" w:cs="Calibri" w:ascii="Calibri" w:hAnsi="Calibri"/>
          <w:b/>
          <w:bCs/>
        </w:rPr>
        <w:t>Project #2 (Infosys) (26-05-2022 to 30-06-2024)</w:t>
      </w:r>
    </w:p>
    <w:p>
      <w:pPr>
        <w:pStyle w:val="Normal"/>
        <w:rPr>
          <w:rFonts w:ascii="Calibri" w:hAnsi="Calibri" w:eastAsia="Calibri" w:cs="Calibri"/>
          <w:b/>
          <w:b/>
          <w:bCs/>
        </w:rPr>
      </w:pPr>
      <w:r>
        <w:rPr>
          <w:rFonts w:eastAsia="Calibri" w:cs="Calibri" w:ascii="Calibri" w:hAnsi="Calibri"/>
          <w:b/>
          <w:bCs/>
        </w:rPr>
        <w:t>Client: CBHS</w:t>
      </w:r>
    </w:p>
    <w:p>
      <w:pPr>
        <w:pStyle w:val="Normal"/>
        <w:jc w:val="both"/>
        <w:rPr>
          <w:rFonts w:ascii="Calibri" w:hAnsi="Calibri" w:eastAsia="Calibri" w:cs="Calibri"/>
          <w:b/>
          <w:b/>
          <w:bCs/>
        </w:rPr>
      </w:pPr>
      <w:r>
        <w:rPr>
          <w:rFonts w:eastAsia="Calibri" w:cs="Calibri" w:ascii="Calibri" w:hAnsi="Calibri"/>
          <w:b/>
          <w:bCs/>
        </w:rPr>
        <w:t xml:space="preserve">Project Description: </w:t>
      </w:r>
      <w:r>
        <w:rPr>
          <w:rFonts w:eastAsia="Calibri" w:cs="Calibri" w:ascii="Calibri" w:hAnsi="Calibri"/>
          <w:i/>
          <w:iCs/>
        </w:rPr>
        <w:t>CBHS Insurance is an application which provides solution for the Insurance related services. Application is made available for the internal serving to the customers regarding the insurance related services.</w:t>
      </w:r>
    </w:p>
    <w:p>
      <w:pPr>
        <w:pStyle w:val="Normal"/>
        <w:jc w:val="both"/>
        <w:rPr>
          <w:rFonts w:ascii="Calibri" w:hAnsi="Calibri" w:eastAsia="Calibri" w:cs="Calibri"/>
          <w:b/>
          <w:b/>
          <w:bCs/>
        </w:rPr>
      </w:pPr>
      <w:r>
        <w:rPr>
          <w:rFonts w:eastAsia="Calibri" w:cs="Calibri" w:ascii="Calibri" w:hAnsi="Calibri"/>
          <w:b/>
          <w:bCs/>
        </w:rPr>
        <w:t>Responsibilities:</w:t>
      </w:r>
    </w:p>
    <w:p>
      <w:pPr>
        <w:pStyle w:val="Normal"/>
        <w:numPr>
          <w:ilvl w:val="0"/>
          <w:numId w:val="5"/>
        </w:numPr>
        <w:tabs>
          <w:tab w:val="left" w:pos="360" w:leader="none"/>
        </w:tabs>
        <w:ind w:left="360" w:hanging="360"/>
        <w:rPr/>
      </w:pPr>
      <w:r>
        <w:rPr/>
        <w:t>Supervised cross functional team of 33+ people to deliver the complex technical fixed price project with a budget of $2+M software project, reducing time-to-market by 20% through effective resource allocation and risk management.</w:t>
      </w:r>
    </w:p>
    <w:p>
      <w:pPr>
        <w:pStyle w:val="Normal"/>
        <w:numPr>
          <w:ilvl w:val="0"/>
          <w:numId w:val="5"/>
        </w:numPr>
        <w:tabs>
          <w:tab w:val="left" w:pos="360" w:leader="none"/>
        </w:tabs>
        <w:ind w:left="360" w:hanging="360"/>
        <w:rPr/>
      </w:pPr>
      <w:r>
        <w:rPr/>
        <w:t>Implemented Agile practices effectively which increased team velocity by 40% and reduced defects by 25%.</w:t>
      </w:r>
    </w:p>
    <w:p>
      <w:pPr>
        <w:pStyle w:val="Normal"/>
        <w:numPr>
          <w:ilvl w:val="0"/>
          <w:numId w:val="5"/>
        </w:numPr>
        <w:tabs>
          <w:tab w:val="left" w:pos="360" w:leader="none"/>
        </w:tabs>
        <w:ind w:left="360" w:hanging="360"/>
        <w:rPr/>
      </w:pPr>
      <w:r>
        <w:rPr/>
        <w:t>Introduced a new PL/SQL framework which improved software development efficiency by 30%.</w:t>
      </w:r>
    </w:p>
    <w:p>
      <w:pPr>
        <w:pStyle w:val="Normal"/>
        <w:numPr>
          <w:ilvl w:val="0"/>
          <w:numId w:val="5"/>
        </w:numPr>
        <w:tabs>
          <w:tab w:val="left" w:pos="360" w:leader="none"/>
        </w:tabs>
        <w:ind w:left="360" w:hanging="360"/>
        <w:rPr/>
      </w:pPr>
      <w:r>
        <w:rPr/>
        <w:t>Directed the team in adopting the effective agile methodologies for software development projects, leading to 50% improvement in project completion and team satisfaction.</w:t>
      </w:r>
    </w:p>
    <w:p>
      <w:pPr>
        <w:pStyle w:val="Normal"/>
        <w:numPr>
          <w:ilvl w:val="0"/>
          <w:numId w:val="5"/>
        </w:numPr>
        <w:tabs>
          <w:tab w:val="left" w:pos="360" w:leader="none"/>
        </w:tabs>
        <w:ind w:left="360" w:hanging="360"/>
        <w:rPr/>
      </w:pPr>
      <w:r>
        <w:rPr/>
        <w:t>Mentored junior team members on WEB API’s and effective use of the POSTMAN.</w:t>
      </w:r>
    </w:p>
    <w:p>
      <w:pPr>
        <w:pStyle w:val="Normal"/>
        <w:rPr>
          <w:rFonts w:ascii="Calibri" w:hAnsi="Calibri" w:eastAsia="Calibri" w:cs="Calibri"/>
        </w:rPr>
      </w:pPr>
      <w:r>
        <w:rPr>
          <w:rFonts w:eastAsia="Calibri" w:cs="Calibri" w:ascii="Calibri" w:hAnsi="Calibri"/>
          <w:b/>
          <w:bCs/>
        </w:rPr>
        <w:t>Project Management: </w:t>
      </w:r>
      <w:r>
        <w:rPr>
          <w:rFonts w:eastAsia="Calibri" w:cs="Calibri" w:ascii="Calibri" w:hAnsi="Calibri"/>
        </w:rPr>
        <w:t>Agile Methodologies, Scrum, Sprint Planning</w:t>
      </w:r>
    </w:p>
    <w:p>
      <w:pPr>
        <w:pStyle w:val="Normal"/>
        <w:rPr>
          <w:rFonts w:ascii="Calibri" w:hAnsi="Calibri" w:eastAsia="Calibri" w:cs="Calibri"/>
          <w:b/>
          <w:b/>
          <w:bCs/>
        </w:rPr>
      </w:pPr>
      <w:r>
        <w:rPr>
          <w:rFonts w:eastAsia="Calibri" w:cs="Calibri" w:ascii="Calibri" w:hAnsi="Calibri"/>
          <w:b/>
          <w:bCs/>
        </w:rPr>
        <w:t>Technical Tools: </w:t>
      </w:r>
      <w:r>
        <w:rPr>
          <w:rFonts w:eastAsia="Calibri" w:cs="Calibri" w:ascii="Calibri" w:hAnsi="Calibri"/>
        </w:rPr>
        <w:t>JIRA, Confluence</w:t>
      </w:r>
    </w:p>
    <w:p>
      <w:pPr>
        <w:pStyle w:val="Normal"/>
        <w:rPr>
          <w:rFonts w:ascii="Calibri" w:hAnsi="Calibri" w:eastAsia="Calibri" w:cs="Calibri"/>
        </w:rPr>
      </w:pPr>
      <w:r>
        <w:rPr>
          <w:rFonts w:eastAsia="Calibri" w:cs="Calibri" w:ascii="Calibri" w:hAnsi="Calibri"/>
          <w:b/>
          <w:bCs/>
        </w:rPr>
        <w:t>Development: </w:t>
      </w:r>
      <w:r>
        <w:rPr>
          <w:rFonts w:eastAsia="Calibri" w:cs="Calibri" w:ascii="Calibri" w:hAnsi="Calibri"/>
        </w:rPr>
        <w:t>.NET MVC, C#, SQL, API Integration</w:t>
      </w:r>
    </w:p>
    <w:p>
      <w:pPr>
        <w:pStyle w:val="Normal"/>
        <w:rPr>
          <w:rFonts w:ascii="Calibri" w:hAnsi="Calibri" w:eastAsia="Calibri" w:cs="Calibri"/>
          <w:b/>
          <w:b/>
          <w:bCs/>
        </w:rPr>
      </w:pPr>
      <w:r>
        <w:rPr>
          <w:rFonts w:eastAsia="Calibri" w:cs="Calibri" w:ascii="Calibri" w:hAnsi="Calibri"/>
          <w:b/>
          <w:bCs/>
        </w:rPr>
        <w:t>Other Tools: </w:t>
      </w:r>
      <w:r>
        <w:rPr>
          <w:rFonts w:eastAsia="Calibri" w:cs="Calibri" w:ascii="Calibri" w:hAnsi="Calibri"/>
        </w:rPr>
        <w:t xml:space="preserve"> Git, Azure CI/CD pipelines</w:t>
      </w:r>
    </w:p>
    <w:p>
      <w:pPr>
        <w:pStyle w:val="Normal"/>
        <w:rPr>
          <w:rFonts w:ascii="Calibri" w:hAnsi="Calibri" w:eastAsia="Calibri" w:cs="Calibri"/>
          <w:b/>
          <w:b/>
          <w:bCs/>
        </w:rPr>
      </w:pPr>
      <w:r>
        <w:rPr>
          <w:rFonts w:eastAsia="Calibri" w:cs="Calibri" w:ascii="Calibri" w:hAnsi="Calibri"/>
          <w:b/>
          <w:bCs/>
        </w:rPr>
        <w:t>Key Achievements:</w:t>
      </w:r>
    </w:p>
    <w:p>
      <w:pPr>
        <w:pStyle w:val="ListParagraph"/>
        <w:numPr>
          <w:ilvl w:val="0"/>
          <w:numId w:val="7"/>
        </w:numPr>
        <w:rPr>
          <w:rFonts w:ascii="Calibri" w:hAnsi="Calibri" w:eastAsia="Calibri" w:cs="Calibri"/>
          <w:bCs/>
        </w:rPr>
      </w:pPr>
      <w:r>
        <w:rPr>
          <w:rFonts w:eastAsia="Calibri" w:cs="Calibri" w:ascii="Calibri" w:hAnsi="Calibri"/>
          <w:bCs/>
        </w:rPr>
        <w:t>Infosys internal PM courses have been pursued.</w:t>
      </w:r>
    </w:p>
    <w:p>
      <w:pPr>
        <w:pStyle w:val="ListParagraph"/>
        <w:numPr>
          <w:ilvl w:val="0"/>
          <w:numId w:val="7"/>
        </w:numPr>
        <w:rPr>
          <w:rFonts w:ascii="Calibri" w:hAnsi="Calibri" w:eastAsia="Calibri" w:cs="Calibri"/>
          <w:bCs/>
        </w:rPr>
      </w:pPr>
      <w:r>
        <w:rPr>
          <w:rFonts w:eastAsia="Calibri" w:cs="Calibri" w:ascii="Calibri" w:hAnsi="Calibri"/>
          <w:bCs/>
        </w:rPr>
        <w:t>Hands on experience in Insurance domain.</w:t>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
          <w:b/>
          <w:color w:val="C00000"/>
        </w:rPr>
      </w:pPr>
      <w:r>
        <w:rPr>
          <w:rFonts w:eastAsia="Calibri" w:cs="Calibri" w:ascii="Calibri" w:hAnsi="Calibri"/>
          <w:b/>
          <w:color w:val="C00000"/>
        </w:rPr>
        <w:t>Technical Lead</w:t>
      </w:r>
    </w:p>
    <w:p>
      <w:pPr>
        <w:pStyle w:val="Normal"/>
        <w:rPr>
          <w:rFonts w:ascii="Calibri" w:hAnsi="Calibri" w:eastAsia="Calibri" w:cs="Calibri"/>
          <w:b/>
          <w:b/>
          <w:color w:val="C00000"/>
          <w:sz w:val="28"/>
          <w:szCs w:val="28"/>
        </w:rPr>
      </w:pPr>
      <w:r>
        <w:rPr>
          <w:rFonts w:eastAsia="Calibri" w:cs="Calibri" w:ascii="Calibri" w:hAnsi="Calibri"/>
          <w:b/>
          <w:color w:val="C00000"/>
          <w:sz w:val="28"/>
          <w:szCs w:val="28"/>
        </w:rPr>
      </w:r>
    </w:p>
    <w:p>
      <w:pPr>
        <w:pStyle w:val="Normal"/>
        <w:rPr>
          <w:rFonts w:ascii="Calibri" w:hAnsi="Calibri" w:eastAsia="Calibri" w:cs="Calibri"/>
          <w:b/>
          <w:b/>
          <w:bCs/>
        </w:rPr>
      </w:pPr>
      <w:r>
        <w:rPr>
          <w:rFonts w:eastAsia="Calibri" w:cs="Calibri" w:ascii="Calibri" w:hAnsi="Calibri"/>
          <w:b/>
          <w:bCs/>
        </w:rPr>
        <w:t>Project #1</w:t>
      </w:r>
    </w:p>
    <w:p>
      <w:pPr>
        <w:pStyle w:val="Normal"/>
        <w:rPr>
          <w:rFonts w:ascii="Calibri" w:hAnsi="Calibri" w:eastAsia="Calibri" w:cs="Calibri"/>
          <w:b/>
          <w:b/>
          <w:bCs/>
        </w:rPr>
      </w:pPr>
      <w:r>
        <w:rPr>
          <w:rFonts w:eastAsia="Calibri" w:cs="Calibri" w:ascii="Calibri" w:hAnsi="Calibri"/>
          <w:b/>
          <w:bCs/>
        </w:rPr>
        <w:t>Client: REYES Holdings Ltd (Trianz) (01-02-2020 to 13-05-2022)</w:t>
      </w:r>
    </w:p>
    <w:p>
      <w:pPr>
        <w:pStyle w:val="Normal"/>
        <w:jc w:val="both"/>
        <w:rPr>
          <w:rFonts w:ascii="Calibri" w:hAnsi="Calibri" w:eastAsia="Calibri" w:cs="Calibri"/>
          <w:b/>
          <w:b/>
          <w:bCs/>
        </w:rPr>
      </w:pPr>
      <w:r>
        <w:rPr>
          <w:rFonts w:eastAsia="Calibri" w:cs="Calibri" w:ascii="Calibri" w:hAnsi="Calibri"/>
          <w:b/>
          <w:bCs/>
        </w:rPr>
        <w:t>Project Description:</w:t>
      </w:r>
      <w:r>
        <w:rPr>
          <w:rFonts w:eastAsia="Calibri" w:cs="Calibri" w:ascii="Calibri" w:hAnsi="Calibri"/>
          <w:i/>
          <w:iCs/>
        </w:rPr>
        <w:t xml:space="preserve"> Budget Target Tool is an application which provides solution for the Reyes coca cola bottling factory to get the budget for the target. Tool is made available for the internal audit for the Budget Targets.</w:t>
      </w:r>
    </w:p>
    <w:p>
      <w:pPr>
        <w:pStyle w:val="Normal"/>
        <w:jc w:val="both"/>
        <w:rPr>
          <w:rFonts w:ascii="Calibri" w:hAnsi="Calibri" w:eastAsia="Calibri" w:cs="Calibri"/>
          <w:b/>
          <w:b/>
          <w:bCs/>
        </w:rPr>
      </w:pPr>
      <w:r>
        <w:rPr>
          <w:rFonts w:eastAsia="Calibri" w:cs="Calibri" w:ascii="Calibri" w:hAnsi="Calibri"/>
          <w:b/>
          <w:bCs/>
        </w:rPr>
        <w:t>Responsibilities:</w:t>
      </w:r>
    </w:p>
    <w:p>
      <w:pPr>
        <w:pStyle w:val="Normal"/>
        <w:numPr>
          <w:ilvl w:val="0"/>
          <w:numId w:val="5"/>
        </w:numPr>
        <w:tabs>
          <w:tab w:val="left" w:pos="360" w:leader="none"/>
        </w:tabs>
        <w:ind w:left="360" w:hanging="360"/>
        <w:rPr/>
      </w:pPr>
      <w:r>
        <w:rPr/>
        <w:t>Engage with the analysis, design and development of the application.</w:t>
      </w:r>
    </w:p>
    <w:p>
      <w:pPr>
        <w:pStyle w:val="Normal"/>
        <w:numPr>
          <w:ilvl w:val="0"/>
          <w:numId w:val="5"/>
        </w:numPr>
        <w:tabs>
          <w:tab w:val="left" w:pos="360" w:leader="none"/>
        </w:tabs>
        <w:ind w:left="360" w:hanging="360"/>
        <w:rPr/>
      </w:pPr>
      <w:r>
        <w:rPr/>
        <w:t>Interacted with different clients for gathering of requirements.</w:t>
      </w:r>
    </w:p>
    <w:p>
      <w:pPr>
        <w:pStyle w:val="Normal"/>
        <w:numPr>
          <w:ilvl w:val="0"/>
          <w:numId w:val="5"/>
        </w:numPr>
        <w:tabs>
          <w:tab w:val="left" w:pos="360" w:leader="none"/>
        </w:tabs>
        <w:ind w:left="360" w:hanging="360"/>
        <w:rPr/>
      </w:pPr>
      <w:r>
        <w:rPr/>
        <w:t>Product development is an Agile (SCRUM) methodology, where progress and task assignments are discussed in everyday meetings.</w:t>
      </w:r>
    </w:p>
    <w:p>
      <w:pPr>
        <w:pStyle w:val="Normal"/>
        <w:numPr>
          <w:ilvl w:val="0"/>
          <w:numId w:val="5"/>
        </w:numPr>
        <w:tabs>
          <w:tab w:val="left" w:pos="360" w:leader="none"/>
        </w:tabs>
        <w:ind w:left="360" w:hanging="360"/>
        <w:rPr/>
      </w:pPr>
      <w:r>
        <w:rPr/>
        <w:t>All modules were developed in 3-tyre architecture.</w:t>
      </w:r>
    </w:p>
    <w:p>
      <w:pPr>
        <w:pStyle w:val="Normal"/>
        <w:numPr>
          <w:ilvl w:val="0"/>
          <w:numId w:val="5"/>
        </w:numPr>
        <w:tabs>
          <w:tab w:val="left" w:pos="360" w:leader="none"/>
        </w:tabs>
        <w:ind w:left="360" w:hanging="360"/>
        <w:rPr/>
      </w:pPr>
      <w:r>
        <w:rPr/>
        <w:t>Involved in modules different screens that are used for Budget Target Tool.</w:t>
      </w:r>
    </w:p>
    <w:p>
      <w:pPr>
        <w:pStyle w:val="Normal"/>
        <w:numPr>
          <w:ilvl w:val="0"/>
          <w:numId w:val="5"/>
        </w:numPr>
        <w:tabs>
          <w:tab w:val="left" w:pos="360" w:leader="none"/>
        </w:tabs>
        <w:ind w:left="360" w:hanging="360"/>
        <w:rPr/>
      </w:pPr>
      <w:r>
        <w:rPr/>
        <w:t>Developed and maintained .NET Core, C#.</w:t>
      </w:r>
    </w:p>
    <w:p>
      <w:pPr>
        <w:pStyle w:val="Normal"/>
        <w:numPr>
          <w:ilvl w:val="0"/>
          <w:numId w:val="5"/>
        </w:numPr>
        <w:tabs>
          <w:tab w:val="left" w:pos="360" w:leader="none"/>
        </w:tabs>
        <w:ind w:left="360" w:hanging="360"/>
        <w:rPr/>
      </w:pPr>
      <w:r>
        <w:rPr/>
        <w:t>Worked on Stored Procedures for the application</w:t>
      </w:r>
    </w:p>
    <w:p>
      <w:pPr>
        <w:pStyle w:val="Normal"/>
        <w:numPr>
          <w:ilvl w:val="0"/>
          <w:numId w:val="5"/>
        </w:numPr>
        <w:tabs>
          <w:tab w:val="left" w:pos="360" w:leader="none"/>
        </w:tabs>
        <w:ind w:left="360" w:hanging="360"/>
        <w:rPr/>
      </w:pPr>
      <w:r>
        <w:rPr/>
        <w:t>Handled issues of frond-end &amp; applied proper validation, DB design.</w:t>
      </w:r>
    </w:p>
    <w:p>
      <w:pPr>
        <w:pStyle w:val="Normal"/>
        <w:numPr>
          <w:ilvl w:val="0"/>
          <w:numId w:val="5"/>
        </w:numPr>
        <w:tabs>
          <w:tab w:val="left" w:pos="360" w:leader="none"/>
        </w:tabs>
        <w:ind w:left="360" w:hanging="360"/>
        <w:rPr/>
      </w:pPr>
      <w:r>
        <w:rPr/>
        <w:t>Handled all issues regarding database, its connectivity &amp; maintenance.</w:t>
      </w:r>
    </w:p>
    <w:p>
      <w:pPr>
        <w:pStyle w:val="Normal"/>
        <w:numPr>
          <w:ilvl w:val="0"/>
          <w:numId w:val="5"/>
        </w:numPr>
        <w:tabs>
          <w:tab w:val="left" w:pos="360" w:leader="none"/>
        </w:tabs>
        <w:ind w:left="360" w:hanging="360"/>
        <w:rPr/>
      </w:pPr>
      <w:r>
        <w:rPr/>
        <w:t>Generate reports from wide range of data sources.</w:t>
      </w:r>
    </w:p>
    <w:p>
      <w:pPr>
        <w:pStyle w:val="Normal"/>
        <w:rPr>
          <w:rFonts w:ascii="Calibri" w:hAnsi="Calibri" w:eastAsia="Calibri" w:cs="Calibri"/>
          <w:b/>
          <w:b/>
          <w:bCs/>
        </w:rPr>
      </w:pPr>
      <w:r>
        <w:rPr>
          <w:rFonts w:eastAsia="Calibri" w:cs="Calibri" w:ascii="Calibri" w:hAnsi="Calibri"/>
          <w:b/>
          <w:bCs/>
          <w:iCs/>
        </w:rPr>
        <w:t>Technologies Used</w:t>
      </w:r>
      <w:r>
        <w:rPr>
          <w:rFonts w:eastAsia="Calibri" w:cs="Calibri" w:ascii="Calibri" w:hAnsi="Calibri"/>
        </w:rPr>
        <w:t>: Dot NET Core, C#, Snowflake DB.</w:t>
      </w:r>
    </w:p>
    <w:p>
      <w:pPr>
        <w:pStyle w:val="Normal"/>
        <w:rPr>
          <w:rFonts w:ascii="Calibri" w:hAnsi="Calibri" w:eastAsia="Calibri" w:cs="Calibri"/>
          <w:b/>
          <w:b/>
          <w:bCs/>
        </w:rPr>
      </w:pPr>
      <w:r>
        <w:rPr>
          <w:rFonts w:eastAsia="Calibri" w:cs="Calibri" w:ascii="Calibri" w:hAnsi="Calibri"/>
          <w:b/>
          <w:bCs/>
        </w:rPr>
        <w:t>Key Achievements:</w:t>
      </w:r>
    </w:p>
    <w:p>
      <w:pPr>
        <w:pStyle w:val="Normal"/>
        <w:numPr>
          <w:ilvl w:val="0"/>
          <w:numId w:val="6"/>
        </w:numPr>
        <w:rPr>
          <w:rFonts w:ascii="Calibri" w:hAnsi="Calibri" w:eastAsia="Calibri" w:cs="Calibri"/>
          <w:bCs/>
        </w:rPr>
      </w:pPr>
      <w:r>
        <w:rPr>
          <w:rFonts w:eastAsia="Calibri" w:cs="Calibri" w:ascii="Calibri" w:hAnsi="Calibri"/>
          <w:bCs/>
        </w:rPr>
        <w:t>Exposure to the .Net Core project.</w:t>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Cs/>
        </w:rPr>
      </w:pPr>
      <w:r>
        <w:rPr>
          <w:rFonts w:eastAsia="Calibri" w:cs="Calibri" w:ascii="Calibri" w:hAnsi="Calibri"/>
          <w:bCs/>
        </w:rPr>
      </w:r>
    </w:p>
    <w:p>
      <w:pPr>
        <w:pStyle w:val="Normal"/>
        <w:rPr>
          <w:rFonts w:ascii="Calibri" w:hAnsi="Calibri" w:eastAsia="Calibri" w:cs="Calibri"/>
          <w:b/>
          <w:b/>
          <w:bCs/>
        </w:rPr>
      </w:pPr>
      <w:r>
        <w:rPr>
          <w:rFonts w:eastAsia="Calibri" w:cs="Calibri" w:ascii="Calibri" w:hAnsi="Calibri"/>
          <w:b/>
          <w:bCs/>
        </w:rPr>
      </w:r>
    </w:p>
    <w:p>
      <w:pPr>
        <w:pStyle w:val="Normal"/>
        <w:rPr>
          <w:rFonts w:ascii="Calibri" w:hAnsi="Calibri" w:eastAsia="Calibri" w:cs="Calibri"/>
          <w:b/>
          <w:b/>
          <w:bCs/>
        </w:rPr>
      </w:pPr>
      <w:r>
        <w:rPr>
          <w:rFonts w:eastAsia="Calibri" w:cs="Calibri" w:ascii="Calibri" w:hAnsi="Calibri"/>
          <w:b/>
          <w:bCs/>
        </w:rPr>
      </w:r>
    </w:p>
    <w:p>
      <w:pPr>
        <w:pStyle w:val="Normal"/>
        <w:rPr>
          <w:rFonts w:ascii="Calibri" w:hAnsi="Calibri" w:eastAsia="Calibri" w:cs="Calibri"/>
          <w:b/>
          <w:b/>
          <w:bCs/>
        </w:rPr>
      </w:pPr>
      <w:r>
        <w:rPr>
          <w:rFonts w:eastAsia="Calibri" w:cs="Calibri" w:ascii="Calibri" w:hAnsi="Calibri"/>
          <w:b/>
          <w:bCs/>
        </w:rPr>
        <w:t>Project #2</w:t>
      </w:r>
    </w:p>
    <w:p>
      <w:pPr>
        <w:pStyle w:val="Normal"/>
        <w:rPr>
          <w:rFonts w:ascii="Calibri" w:hAnsi="Calibri" w:eastAsia="Calibri" w:cs="Calibri"/>
          <w:b/>
          <w:b/>
          <w:bCs/>
        </w:rPr>
      </w:pPr>
      <w:r>
        <w:rPr>
          <w:rFonts w:eastAsia="Calibri" w:cs="Calibri" w:ascii="Calibri" w:hAnsi="Calibri"/>
          <w:b/>
          <w:bCs/>
        </w:rPr>
        <w:t>Client: BRINKS (Trianz) (10-12-2018 to 31-01-2020)</w:t>
      </w:r>
    </w:p>
    <w:p>
      <w:pPr>
        <w:pStyle w:val="Normal"/>
        <w:jc w:val="both"/>
        <w:rPr>
          <w:rFonts w:ascii="Calibri" w:hAnsi="Calibri" w:eastAsia="Calibri" w:cs="Calibri"/>
          <w:i/>
          <w:i/>
          <w:iCs/>
        </w:rPr>
      </w:pPr>
      <w:r>
        <w:rPr>
          <w:rFonts w:eastAsia="Calibri" w:cs="Calibri" w:ascii="Calibri" w:hAnsi="Calibri"/>
          <w:b/>
          <w:bCs/>
        </w:rPr>
        <w:t>Project Description:</w:t>
      </w:r>
      <w:r>
        <w:rPr>
          <w:rFonts w:eastAsia="Calibri" w:cs="Calibri" w:ascii="Calibri" w:hAnsi="Calibri"/>
          <w:i/>
          <w:iCs/>
        </w:rPr>
        <w:t xml:space="preserve"> iCash is an application which provides solution for cash logistics where the cash is maintained, Distributed and Collected from various client for Brinks. iCash application is deployed in all the Brinks working states of US.</w:t>
      </w:r>
    </w:p>
    <w:p>
      <w:pPr>
        <w:pStyle w:val="Normal"/>
        <w:jc w:val="both"/>
        <w:rPr>
          <w:rFonts w:ascii="Calibri" w:hAnsi="Calibri" w:eastAsia="Calibri" w:cs="Calibri"/>
          <w:b/>
          <w:b/>
          <w:bCs/>
        </w:rPr>
      </w:pPr>
      <w:r>
        <w:rPr>
          <w:rFonts w:eastAsia="Calibri" w:cs="Calibri" w:ascii="Calibri" w:hAnsi="Calibri"/>
          <w:b/>
          <w:bCs/>
        </w:rPr>
      </w:r>
    </w:p>
    <w:p>
      <w:pPr>
        <w:pStyle w:val="Normal"/>
        <w:jc w:val="both"/>
        <w:rPr>
          <w:rFonts w:ascii="Calibri" w:hAnsi="Calibri" w:eastAsia="Calibri" w:cs="Calibri"/>
          <w:b/>
          <w:b/>
          <w:bCs/>
        </w:rPr>
      </w:pPr>
      <w:r>
        <w:rPr>
          <w:rFonts w:eastAsia="Calibri" w:cs="Calibri" w:ascii="Calibri" w:hAnsi="Calibri"/>
          <w:b/>
          <w:bCs/>
        </w:rPr>
        <w:t>Responsibilities:</w:t>
      </w:r>
    </w:p>
    <w:p>
      <w:pPr>
        <w:pStyle w:val="Normal"/>
        <w:numPr>
          <w:ilvl w:val="0"/>
          <w:numId w:val="2"/>
        </w:numPr>
        <w:tabs>
          <w:tab w:val="left" w:pos="360" w:leader="none"/>
        </w:tabs>
        <w:ind w:left="360" w:hanging="360"/>
        <w:rPr/>
      </w:pPr>
      <w:r>
        <w:rPr/>
        <w:t>Engage with the analysis, design and development of the application.</w:t>
      </w:r>
    </w:p>
    <w:p>
      <w:pPr>
        <w:pStyle w:val="Normal"/>
        <w:numPr>
          <w:ilvl w:val="0"/>
          <w:numId w:val="2"/>
        </w:numPr>
        <w:tabs>
          <w:tab w:val="left" w:pos="360" w:leader="none"/>
        </w:tabs>
        <w:ind w:left="360" w:hanging="360"/>
        <w:rPr/>
      </w:pPr>
      <w:r>
        <w:rPr/>
        <w:t>Interacted with different clients for gathering of requirements.</w:t>
      </w:r>
    </w:p>
    <w:p>
      <w:pPr>
        <w:pStyle w:val="Normal"/>
        <w:numPr>
          <w:ilvl w:val="0"/>
          <w:numId w:val="2"/>
        </w:numPr>
        <w:tabs>
          <w:tab w:val="left" w:pos="360" w:leader="none"/>
        </w:tabs>
        <w:ind w:left="360" w:hanging="360"/>
        <w:rPr/>
      </w:pPr>
      <w:r>
        <w:rPr/>
        <w:t>Product development is an Agile (SCRUM) methodology, where progress and task assignments are discussed in everyday meetings.</w:t>
      </w:r>
    </w:p>
    <w:p>
      <w:pPr>
        <w:pStyle w:val="Normal"/>
        <w:numPr>
          <w:ilvl w:val="0"/>
          <w:numId w:val="2"/>
        </w:numPr>
        <w:tabs>
          <w:tab w:val="left" w:pos="360" w:leader="none"/>
        </w:tabs>
        <w:ind w:left="360" w:hanging="360"/>
        <w:rPr/>
      </w:pPr>
      <w:r>
        <w:rPr/>
        <w:t>All modules were developed in 3-tyre architecture.</w:t>
      </w:r>
    </w:p>
    <w:p>
      <w:pPr>
        <w:pStyle w:val="Normal"/>
        <w:numPr>
          <w:ilvl w:val="0"/>
          <w:numId w:val="2"/>
        </w:numPr>
        <w:tabs>
          <w:tab w:val="left" w:pos="360" w:leader="none"/>
        </w:tabs>
        <w:ind w:left="360" w:hanging="360"/>
        <w:rPr/>
      </w:pPr>
      <w:r>
        <w:rPr/>
        <w:t xml:space="preserve">Involved in modules CA (Cash Admin) and CP (Cash Processing). </w:t>
      </w:r>
    </w:p>
    <w:p>
      <w:pPr>
        <w:pStyle w:val="Normal"/>
        <w:numPr>
          <w:ilvl w:val="0"/>
          <w:numId w:val="2"/>
        </w:numPr>
        <w:tabs>
          <w:tab w:val="left" w:pos="360" w:leader="none"/>
        </w:tabs>
        <w:ind w:left="360" w:hanging="360"/>
        <w:rPr/>
      </w:pPr>
      <w:r>
        <w:rPr/>
        <w:t>Developed and maintained ASP.NET MVC, C#.</w:t>
      </w:r>
    </w:p>
    <w:p>
      <w:pPr>
        <w:pStyle w:val="Normal"/>
        <w:numPr>
          <w:ilvl w:val="0"/>
          <w:numId w:val="2"/>
        </w:numPr>
        <w:tabs>
          <w:tab w:val="left" w:pos="360" w:leader="none"/>
        </w:tabs>
        <w:ind w:left="360" w:hanging="360"/>
        <w:rPr/>
      </w:pPr>
      <w:r>
        <w:rPr/>
        <w:t>Worked on Stored Procedures for the application</w:t>
      </w:r>
    </w:p>
    <w:p>
      <w:pPr>
        <w:pStyle w:val="Normal"/>
        <w:numPr>
          <w:ilvl w:val="0"/>
          <w:numId w:val="2"/>
        </w:numPr>
        <w:tabs>
          <w:tab w:val="left" w:pos="360" w:leader="none"/>
        </w:tabs>
        <w:ind w:left="360" w:hanging="360"/>
        <w:rPr/>
      </w:pPr>
      <w:r>
        <w:rPr/>
        <w:t>Handled issues of frond-end &amp; applied proper validation, DB design.</w:t>
      </w:r>
    </w:p>
    <w:p>
      <w:pPr>
        <w:pStyle w:val="Normal"/>
        <w:numPr>
          <w:ilvl w:val="0"/>
          <w:numId w:val="2"/>
        </w:numPr>
        <w:tabs>
          <w:tab w:val="left" w:pos="360" w:leader="none"/>
        </w:tabs>
        <w:ind w:left="360" w:hanging="360"/>
        <w:rPr/>
      </w:pPr>
      <w:r>
        <w:rPr/>
        <w:t>Handled all issues regarding database, its connectivity &amp; maintenance.</w:t>
      </w:r>
    </w:p>
    <w:p>
      <w:pPr>
        <w:pStyle w:val="Normal"/>
        <w:numPr>
          <w:ilvl w:val="0"/>
          <w:numId w:val="2"/>
        </w:numPr>
        <w:tabs>
          <w:tab w:val="left" w:pos="360" w:leader="none"/>
        </w:tabs>
        <w:ind w:left="360" w:hanging="360"/>
        <w:rPr/>
      </w:pPr>
      <w:r>
        <w:rPr/>
        <w:t>Generate reports from wide range of data sources.</w:t>
      </w:r>
    </w:p>
    <w:p>
      <w:pPr>
        <w:pStyle w:val="Normal"/>
        <w:rPr>
          <w:rFonts w:ascii="Calibri" w:hAnsi="Calibri" w:eastAsia="Calibri" w:cs="Calibri"/>
          <w:b/>
          <w:b/>
          <w:bCs/>
        </w:rPr>
      </w:pPr>
      <w:r>
        <w:rPr>
          <w:rFonts w:eastAsia="Calibri" w:cs="Calibri" w:ascii="Calibri" w:hAnsi="Calibri"/>
          <w:b/>
          <w:bCs/>
          <w:iCs/>
        </w:rPr>
        <w:t>Technologies Used</w:t>
      </w:r>
      <w:r>
        <w:rPr>
          <w:rFonts w:eastAsia="Calibri" w:cs="Calibri" w:ascii="Calibri" w:hAnsi="Calibri"/>
        </w:rPr>
        <w:t>: ASP.NET MVC, C#, Oracle 11g.</w:t>
      </w:r>
    </w:p>
    <w:p>
      <w:pPr>
        <w:pStyle w:val="Normal"/>
        <w:rPr>
          <w:rFonts w:ascii="Calibri" w:hAnsi="Calibri" w:eastAsia="Calibri" w:cs="Calibri"/>
          <w:b/>
          <w:b/>
          <w:bCs/>
        </w:rPr>
      </w:pPr>
      <w:r>
        <w:rPr>
          <w:rFonts w:eastAsia="Calibri" w:cs="Calibri" w:ascii="Calibri" w:hAnsi="Calibri"/>
          <w:b/>
          <w:bCs/>
        </w:rPr>
        <w:t>Key Achievements:</w:t>
      </w:r>
    </w:p>
    <w:p>
      <w:pPr>
        <w:pStyle w:val="Normal"/>
        <w:numPr>
          <w:ilvl w:val="0"/>
          <w:numId w:val="3"/>
        </w:numPr>
        <w:rPr>
          <w:rFonts w:ascii="Calibri" w:hAnsi="Calibri" w:eastAsia="Calibri" w:cs="Calibri"/>
          <w:bCs/>
        </w:rPr>
      </w:pPr>
      <w:r>
        <w:rPr>
          <w:rFonts w:eastAsia="Calibri" w:cs="Calibri" w:ascii="Calibri" w:hAnsi="Calibri"/>
          <w:bCs/>
        </w:rPr>
        <w:t>Gained knowledge on Cash Logistic Domain and its functioning.</w:t>
      </w:r>
    </w:p>
    <w:p>
      <w:pPr>
        <w:pStyle w:val="Normal"/>
        <w:numPr>
          <w:ilvl w:val="0"/>
          <w:numId w:val="3"/>
        </w:numPr>
        <w:rPr/>
      </w:pPr>
      <w:r>
        <w:rPr>
          <w:rFonts w:eastAsia="Calibri" w:cs="Calibri" w:ascii="Calibri" w:hAnsi="Calibri"/>
          <w:bCs/>
        </w:rPr>
        <w:t>Experience in writing Stored Procedures and Functions.</w:t>
      </w:r>
    </w:p>
    <w:p>
      <w:pPr>
        <w:pStyle w:val="Normal"/>
        <w:ind w:left="360" w:hanging="0"/>
        <w:rPr/>
      </w:pPr>
      <w:r>
        <w:rPr/>
      </w:r>
    </w:p>
    <w:p>
      <w:pPr>
        <w:pStyle w:val="Normal"/>
        <w:rPr>
          <w:rFonts w:ascii="Calibri" w:hAnsi="Calibri" w:eastAsia="Calibri" w:cs="Calibri"/>
          <w:b/>
          <w:b/>
          <w:color w:val="C00000"/>
        </w:rPr>
      </w:pPr>
      <w:r>
        <w:rPr>
          <w:rFonts w:eastAsia="Calibri" w:cs="Calibri" w:ascii="Calibri" w:hAnsi="Calibri"/>
          <w:b/>
          <w:color w:val="C00000"/>
        </w:rPr>
        <w:t>Senior Software Engineer</w:t>
      </w:r>
    </w:p>
    <w:p>
      <w:pPr>
        <w:pStyle w:val="Normal"/>
        <w:rPr>
          <w:rFonts w:ascii="Calibri" w:hAnsi="Calibri" w:eastAsia="Calibri" w:cs="Calibri"/>
          <w:b/>
          <w:b/>
          <w:bCs/>
        </w:rPr>
      </w:pPr>
      <w:r>
        <w:rPr>
          <w:rFonts w:eastAsia="Calibri" w:cs="Calibri" w:ascii="Calibri" w:hAnsi="Calibri"/>
          <w:b/>
          <w:bCs/>
        </w:rPr>
        <w:t>Project #1 (Intellect) (14-05-2012 to 30-11-2018)</w:t>
      </w:r>
    </w:p>
    <w:p>
      <w:pPr>
        <w:pStyle w:val="Normal"/>
        <w:rPr>
          <w:rFonts w:ascii="Calibri" w:hAnsi="Calibri" w:eastAsia="Calibri" w:cs="Calibri"/>
          <w:b/>
          <w:b/>
          <w:bCs/>
        </w:rPr>
      </w:pPr>
      <w:r>
        <w:rPr>
          <w:rFonts w:eastAsia="Calibri" w:cs="Calibri" w:ascii="Calibri" w:hAnsi="Calibri"/>
          <w:b/>
          <w:bCs/>
        </w:rPr>
        <w:t>Client: TSCAB (Telangana State Cooperative Apex Bank), Govt. of Telangana</w:t>
      </w:r>
    </w:p>
    <w:p>
      <w:pPr>
        <w:pStyle w:val="Normal"/>
        <w:jc w:val="both"/>
        <w:rPr>
          <w:rFonts w:ascii="Calibri" w:hAnsi="Calibri" w:eastAsia="Calibri" w:cs="Calibri"/>
          <w:i/>
          <w:i/>
          <w:iCs/>
        </w:rPr>
      </w:pPr>
      <w:r>
        <w:rPr>
          <w:rFonts w:eastAsia="Calibri" w:cs="Calibri" w:ascii="Calibri" w:hAnsi="Calibri"/>
          <w:b/>
          <w:bCs/>
        </w:rPr>
        <w:t>Project Description:</w:t>
      </w:r>
      <w:r>
        <w:rPr>
          <w:rFonts w:eastAsia="Calibri" w:cs="Calibri" w:ascii="Calibri" w:hAnsi="Calibri"/>
          <w:i/>
          <w:iCs/>
        </w:rPr>
        <w:t xml:space="preserve"> Unite software is the most ultra-modern, Multiuser Co-operative ERP solution to Empower and maximize customer relationship through Modern, Flexible, Secure and Low-cost technology. Unite software has been developed exclusively for PACS (Primary Agricultural Credit Cooperative Societies) which is an advanced version for computerization of societies than the previous ERP for MACS/ECS developed in Asp.Net MVC Technology. Unite software has been deployed in 792 PACS in 3 phases over 2 lakh farmers benefit with the fast approval of Kisan Credit Loans and other type of loans.</w:t>
      </w:r>
    </w:p>
    <w:p>
      <w:pPr>
        <w:pStyle w:val="Normal"/>
        <w:jc w:val="both"/>
        <w:rPr>
          <w:rFonts w:ascii="Calibri" w:hAnsi="Calibri" w:eastAsia="Calibri" w:cs="Calibri"/>
          <w:b/>
          <w:b/>
          <w:bCs/>
        </w:rPr>
      </w:pPr>
      <w:r>
        <w:rPr>
          <w:rFonts w:eastAsia="Calibri" w:cs="Calibri" w:ascii="Calibri" w:hAnsi="Calibri"/>
          <w:b/>
          <w:bCs/>
        </w:rPr>
      </w:r>
    </w:p>
    <w:p>
      <w:pPr>
        <w:pStyle w:val="Normal"/>
        <w:jc w:val="both"/>
        <w:rPr>
          <w:rFonts w:ascii="Calibri" w:hAnsi="Calibri" w:eastAsia="Calibri" w:cs="Calibri"/>
          <w:b/>
          <w:b/>
          <w:bCs/>
        </w:rPr>
      </w:pPr>
      <w:r>
        <w:rPr>
          <w:rFonts w:eastAsia="Calibri" w:cs="Calibri" w:ascii="Calibri" w:hAnsi="Calibri"/>
          <w:b/>
          <w:bCs/>
        </w:rPr>
        <w:t>Responsibilities:</w:t>
      </w:r>
    </w:p>
    <w:p>
      <w:pPr>
        <w:pStyle w:val="Normal"/>
        <w:numPr>
          <w:ilvl w:val="0"/>
          <w:numId w:val="2"/>
        </w:numPr>
        <w:tabs>
          <w:tab w:val="left" w:pos="360" w:leader="none"/>
        </w:tabs>
        <w:ind w:left="360" w:hanging="360"/>
        <w:rPr/>
      </w:pPr>
      <w:r>
        <w:rPr/>
        <w:t>Worked with different Clients to gather requirements which were different for every client and were updated frequently for Analysis, Design, and Development of the application.</w:t>
      </w:r>
    </w:p>
    <w:p>
      <w:pPr>
        <w:pStyle w:val="Normal"/>
        <w:numPr>
          <w:ilvl w:val="0"/>
          <w:numId w:val="2"/>
        </w:numPr>
        <w:tabs>
          <w:tab w:val="left" w:pos="360" w:leader="none"/>
        </w:tabs>
        <w:ind w:left="360" w:hanging="360"/>
        <w:rPr/>
      </w:pPr>
      <w:r>
        <w:rPr/>
        <w:t>Product development is an Agile (SCRUM) methodology, where progress and task assignments are discussed in everyday meetings.</w:t>
      </w:r>
    </w:p>
    <w:p>
      <w:pPr>
        <w:pStyle w:val="Normal"/>
        <w:numPr>
          <w:ilvl w:val="0"/>
          <w:numId w:val="2"/>
        </w:numPr>
        <w:tabs>
          <w:tab w:val="left" w:pos="360" w:leader="none"/>
        </w:tabs>
        <w:ind w:left="360" w:hanging="360"/>
        <w:rPr/>
      </w:pPr>
      <w:r>
        <w:rPr/>
        <w:t>Developed application in Test driven environment.</w:t>
      </w:r>
    </w:p>
    <w:p>
      <w:pPr>
        <w:pStyle w:val="Normal"/>
        <w:numPr>
          <w:ilvl w:val="0"/>
          <w:numId w:val="2"/>
        </w:numPr>
        <w:tabs>
          <w:tab w:val="left" w:pos="360" w:leader="none"/>
        </w:tabs>
        <w:ind w:left="360" w:hanging="360"/>
        <w:rPr/>
      </w:pPr>
      <w:r>
        <w:rPr/>
        <w:t>Involved in modules such as Membership, FAS, Cold Storage, Governance, Lockers, Borrowings and HRMS.</w:t>
      </w:r>
    </w:p>
    <w:p>
      <w:pPr>
        <w:pStyle w:val="Normal"/>
        <w:numPr>
          <w:ilvl w:val="0"/>
          <w:numId w:val="2"/>
        </w:numPr>
        <w:tabs>
          <w:tab w:val="left" w:pos="360" w:leader="none"/>
        </w:tabs>
        <w:ind w:left="360" w:hanging="360"/>
        <w:rPr/>
      </w:pPr>
      <w:r>
        <w:rPr/>
        <w:t>Used MVC architecture for creating Views and Partial Views.</w:t>
      </w:r>
    </w:p>
    <w:p>
      <w:pPr>
        <w:pStyle w:val="Normal"/>
        <w:numPr>
          <w:ilvl w:val="0"/>
          <w:numId w:val="2"/>
        </w:numPr>
        <w:tabs>
          <w:tab w:val="left" w:pos="360" w:leader="none"/>
        </w:tabs>
        <w:ind w:left="360" w:hanging="360"/>
        <w:rPr/>
      </w:pPr>
      <w:r>
        <w:rPr/>
        <w:t>Implemented Bootstrap for responsive UI design where application is used in various devices such as Computers, Tablets and Mobiles.</w:t>
      </w:r>
    </w:p>
    <w:p>
      <w:pPr>
        <w:pStyle w:val="Normal"/>
        <w:numPr>
          <w:ilvl w:val="0"/>
          <w:numId w:val="2"/>
        </w:numPr>
        <w:tabs>
          <w:tab w:val="left" w:pos="360" w:leader="none"/>
        </w:tabs>
        <w:ind w:left="360" w:hanging="360"/>
        <w:rPr/>
      </w:pPr>
      <w:r>
        <w:rPr/>
        <w:t>Used jQuery for client-side scripting where functions were written, edited and corrected errors to improve performance of the pages.</w:t>
      </w:r>
    </w:p>
    <w:p>
      <w:pPr>
        <w:pStyle w:val="Normal"/>
        <w:numPr>
          <w:ilvl w:val="0"/>
          <w:numId w:val="2"/>
        </w:numPr>
        <w:tabs>
          <w:tab w:val="left" w:pos="360" w:leader="none"/>
        </w:tabs>
        <w:ind w:left="360" w:hanging="360"/>
        <w:rPr/>
      </w:pPr>
      <w:r>
        <w:rPr/>
        <w:t>Client-side validations were designed using Data Annotations and jQuery.</w:t>
      </w:r>
    </w:p>
    <w:p>
      <w:pPr>
        <w:pStyle w:val="Normal"/>
        <w:numPr>
          <w:ilvl w:val="0"/>
          <w:numId w:val="2"/>
        </w:numPr>
        <w:tabs>
          <w:tab w:val="left" w:pos="360" w:leader="none"/>
        </w:tabs>
        <w:ind w:left="360" w:hanging="360"/>
        <w:rPr/>
      </w:pPr>
      <w:r>
        <w:rPr/>
        <w:t xml:space="preserve">Used </w:t>
      </w:r>
      <w:r>
        <w:rPr>
          <w:rFonts w:eastAsia="Calibri" w:cs="Calibri" w:ascii="Calibri" w:hAnsi="Calibri"/>
        </w:rPr>
        <w:t xml:space="preserve">Nhibernate </w:t>
      </w:r>
      <w:r>
        <w:rPr/>
        <w:t>for Database interaction.</w:t>
      </w:r>
    </w:p>
    <w:p>
      <w:pPr>
        <w:pStyle w:val="Normal"/>
        <w:numPr>
          <w:ilvl w:val="0"/>
          <w:numId w:val="2"/>
        </w:numPr>
        <w:tabs>
          <w:tab w:val="left" w:pos="360" w:leader="none"/>
        </w:tabs>
        <w:ind w:left="360" w:hanging="360"/>
        <w:rPr/>
      </w:pPr>
      <w:r>
        <w:rPr/>
        <w:t>Developed Log4Net log files for tracing.</w:t>
      </w:r>
    </w:p>
    <w:p>
      <w:pPr>
        <w:pStyle w:val="Normal"/>
        <w:numPr>
          <w:ilvl w:val="0"/>
          <w:numId w:val="2"/>
        </w:numPr>
        <w:tabs>
          <w:tab w:val="left" w:pos="360" w:leader="none"/>
        </w:tabs>
        <w:ind w:left="360" w:hanging="360"/>
        <w:rPr/>
      </w:pPr>
      <w:r>
        <w:rPr/>
        <w:t>Developed reports in SSRS.</w:t>
      </w:r>
    </w:p>
    <w:p>
      <w:pPr>
        <w:pStyle w:val="Normal"/>
        <w:numPr>
          <w:ilvl w:val="0"/>
          <w:numId w:val="2"/>
        </w:numPr>
        <w:tabs>
          <w:tab w:val="left" w:pos="360" w:leader="none"/>
        </w:tabs>
        <w:ind w:left="360" w:hanging="360"/>
        <w:rPr/>
      </w:pPr>
      <w:r>
        <w:rPr/>
        <w:t>Participated actively during project schedule, code reviews and deployment.</w:t>
      </w:r>
    </w:p>
    <w:p>
      <w:pPr>
        <w:pStyle w:val="Normal"/>
        <w:numPr>
          <w:ilvl w:val="0"/>
          <w:numId w:val="2"/>
        </w:numPr>
        <w:tabs>
          <w:tab w:val="left" w:pos="360" w:leader="none"/>
        </w:tabs>
        <w:ind w:left="360" w:hanging="360"/>
        <w:rPr/>
      </w:pPr>
      <w:r>
        <w:rPr/>
        <w:t>Apart from developing application participated in Implementation of the project.</w:t>
      </w:r>
    </w:p>
    <w:p>
      <w:pPr>
        <w:pStyle w:val="Normal"/>
        <w:numPr>
          <w:ilvl w:val="0"/>
          <w:numId w:val="2"/>
        </w:numPr>
        <w:tabs>
          <w:tab w:val="left" w:pos="360" w:leader="none"/>
        </w:tabs>
        <w:ind w:left="360" w:hanging="360"/>
        <w:rPr/>
      </w:pPr>
      <w:r>
        <w:rPr/>
        <w:t>Developed tools for implementation whenever required.</w:t>
      </w:r>
    </w:p>
    <w:p>
      <w:pPr>
        <w:pStyle w:val="Normal"/>
        <w:rPr>
          <w:rFonts w:ascii="Calibri" w:hAnsi="Calibri" w:eastAsia="Calibri" w:cs="Calibri"/>
          <w:b/>
          <w:b/>
          <w:bCs/>
        </w:rPr>
      </w:pPr>
      <w:r>
        <w:rPr>
          <w:rFonts w:eastAsia="Calibri" w:cs="Calibri" w:ascii="Calibri" w:hAnsi="Calibri"/>
          <w:b/>
          <w:bCs/>
          <w:iCs/>
        </w:rPr>
        <w:t>Environment</w:t>
      </w:r>
      <w:r>
        <w:rPr>
          <w:rFonts w:eastAsia="Calibri" w:cs="Calibri" w:ascii="Calibri" w:hAnsi="Calibri"/>
        </w:rPr>
        <w:t>: Visual studio 2013, ASP.NET 4.0, MVC 4.0, C#, SQL Server 2008 R2, Nhibernate, jQuery, AJAX, Bootstrap,</w:t>
      </w:r>
      <w:r>
        <w:rPr>
          <w:rFonts w:eastAsia="Calibri" w:cs="Calibri" w:ascii="Calibri" w:hAnsi="Calibri"/>
          <w:bCs/>
        </w:rPr>
        <w:t xml:space="preserve"> Web services, SQL Server Management Studio 2008.</w:t>
      </w:r>
    </w:p>
    <w:p>
      <w:pPr>
        <w:pStyle w:val="Normal"/>
        <w:rPr>
          <w:rFonts w:ascii="Calibri" w:hAnsi="Calibri" w:eastAsia="Calibri" w:cs="Calibri"/>
          <w:b/>
          <w:b/>
          <w:bCs/>
        </w:rPr>
      </w:pPr>
      <w:r>
        <w:rPr>
          <w:rFonts w:eastAsia="Calibri" w:cs="Calibri" w:ascii="Calibri" w:hAnsi="Calibri"/>
          <w:b/>
          <w:bCs/>
        </w:rPr>
        <w:t xml:space="preserve">Key Achievements: </w:t>
      </w:r>
    </w:p>
    <w:p>
      <w:pPr>
        <w:pStyle w:val="Normal"/>
        <w:numPr>
          <w:ilvl w:val="0"/>
          <w:numId w:val="4"/>
        </w:numPr>
        <w:jc w:val="both"/>
        <w:rPr>
          <w:rFonts w:ascii="Calibri" w:hAnsi="Calibri" w:eastAsia="Calibri" w:cs="Calibri"/>
        </w:rPr>
      </w:pPr>
      <w:r>
        <w:rPr>
          <w:rFonts w:eastAsia="Calibri" w:cs="Calibri" w:ascii="Calibri" w:hAnsi="Calibri"/>
          <w:bCs/>
        </w:rPr>
        <w:t>Hands on experience on Banking Domain and Societies functioning.</w:t>
      </w:r>
    </w:p>
    <w:p>
      <w:pPr>
        <w:pStyle w:val="Normal"/>
        <w:jc w:val="both"/>
        <w:rPr>
          <w:rFonts w:ascii="Calibri" w:hAnsi="Calibri" w:eastAsia="Calibri" w:cs="Calibri"/>
        </w:rPr>
      </w:pPr>
      <w:r>
        <w:rPr>
          <w:rFonts w:eastAsia="Calibri" w:cs="Calibri" w:ascii="Calibri" w:hAnsi="Calibri"/>
        </w:rPr>
      </w:r>
    </w:p>
    <w:p>
      <w:pPr>
        <w:pStyle w:val="Normal"/>
        <w:jc w:val="both"/>
        <w:rPr>
          <w:rFonts w:ascii="Calibri" w:hAnsi="Calibri" w:eastAsia="Calibri" w:cs="Calibri"/>
          <w:b/>
          <w:b/>
        </w:rPr>
      </w:pPr>
      <w:r>
        <w:rPr>
          <w:rFonts w:eastAsia="Calibri" w:cs="Calibri" w:ascii="Calibri" w:hAnsi="Calibri"/>
          <w:b/>
        </w:rPr>
        <w:t>Project#2 (</w:t>
      </w:r>
      <w:r>
        <w:rPr>
          <w:rFonts w:eastAsia="Calibri" w:cs="Calibri" w:ascii="Calibri" w:hAnsi="Calibri"/>
          <w:b/>
          <w:bCs/>
        </w:rPr>
        <w:t>Intellect) (14-05-2012 to 30-11-2018)</w:t>
      </w:r>
    </w:p>
    <w:p>
      <w:pPr>
        <w:pStyle w:val="Normal"/>
        <w:jc w:val="both"/>
        <w:rPr>
          <w:rFonts w:ascii="Calibri" w:hAnsi="Calibri" w:eastAsia="Calibri" w:cs="Calibri"/>
          <w:b/>
          <w:b/>
        </w:rPr>
      </w:pPr>
      <w:r>
        <w:rPr>
          <w:rFonts w:eastAsia="Calibri" w:cs="Calibri" w:ascii="Calibri" w:hAnsi="Calibri"/>
          <w:b/>
        </w:rPr>
        <w:t xml:space="preserve">Client: </w:t>
      </w:r>
      <w:r>
        <w:rPr>
          <w:rFonts w:eastAsia="Calibri" w:cs="Calibri" w:ascii="Calibri" w:hAnsi="Calibri"/>
          <w:b/>
          <w:bCs/>
        </w:rPr>
        <w:t>TSCAB (Telangana State Cooperative Apex Bank), Govt. of Telangana</w:t>
      </w:r>
    </w:p>
    <w:p>
      <w:pPr>
        <w:pStyle w:val="Normal"/>
        <w:jc w:val="both"/>
        <w:rPr>
          <w:rFonts w:ascii="Calibri" w:hAnsi="Calibri" w:eastAsia="Calibri" w:cs="Calibri"/>
        </w:rPr>
      </w:pPr>
      <w:r>
        <w:rPr>
          <w:rFonts w:eastAsia="Calibri" w:cs="Calibri" w:ascii="Calibri" w:hAnsi="Calibri"/>
          <w:b/>
        </w:rPr>
        <w:t xml:space="preserve">Project Description: </w:t>
      </w:r>
      <w:r>
        <w:rPr>
          <w:rFonts w:eastAsia="Calibri" w:cs="Calibri" w:ascii="Calibri" w:hAnsi="Calibri"/>
          <w:b/>
          <w:i/>
          <w:iCs/>
        </w:rPr>
        <w:t>Smart Unite</w:t>
      </w:r>
      <w:r>
        <w:rPr>
          <w:rFonts w:eastAsia="Calibri" w:cs="Calibri" w:ascii="Calibri" w:hAnsi="Calibri"/>
          <w:i/>
          <w:iCs/>
        </w:rPr>
        <w:t xml:space="preserve"> is a POS based application which was developed exclusively for POS devices. </w:t>
      </w:r>
      <w:r>
        <w:rPr>
          <w:rFonts w:eastAsia="Calibri" w:cs="Calibri" w:ascii="Calibri" w:hAnsi="Calibri"/>
          <w:b/>
          <w:i/>
          <w:iCs/>
        </w:rPr>
        <w:t>Intellect</w:t>
      </w:r>
      <w:r>
        <w:rPr>
          <w:rFonts w:eastAsia="Calibri" w:cs="Calibri" w:ascii="Calibri" w:hAnsi="Calibri"/>
          <w:i/>
          <w:iCs/>
        </w:rPr>
        <w:t xml:space="preserve"> developed Smart Unite in collaboration with </w:t>
      </w:r>
      <w:r>
        <w:rPr>
          <w:rFonts w:eastAsia="Calibri" w:cs="Calibri" w:ascii="Calibri" w:hAnsi="Calibri"/>
          <w:b/>
          <w:i/>
          <w:iCs/>
        </w:rPr>
        <w:t xml:space="preserve">Analogics Group </w:t>
      </w:r>
      <w:r>
        <w:rPr>
          <w:rFonts w:eastAsia="Calibri" w:cs="Calibri" w:ascii="Calibri" w:hAnsi="Calibri"/>
          <w:i/>
          <w:iCs/>
        </w:rPr>
        <w:t xml:space="preserve">(manufacturer of POS devices).UI and Data integration in presentation layer was developed by Analogics Team and the data required for transactions was send by us. The data exchange is transmitted in Json format through </w:t>
      </w:r>
      <w:r>
        <w:rPr>
          <w:rFonts w:eastAsia="Calibri" w:cs="Calibri" w:ascii="Calibri" w:hAnsi="Calibri"/>
          <w:b/>
          <w:i/>
          <w:iCs/>
        </w:rPr>
        <w:t>Web API</w:t>
      </w:r>
      <w:r>
        <w:rPr>
          <w:rFonts w:eastAsia="Calibri" w:cs="Calibri" w:ascii="Calibri" w:hAnsi="Calibri"/>
          <w:i/>
          <w:iCs/>
        </w:rPr>
        <w:t>.</w:t>
      </w:r>
    </w:p>
    <w:p>
      <w:pPr>
        <w:pStyle w:val="Normal"/>
        <w:jc w:val="both"/>
        <w:rPr>
          <w:rFonts w:ascii="Calibri" w:hAnsi="Calibri" w:eastAsia="Calibri" w:cs="Calibri"/>
          <w:b/>
          <w:b/>
        </w:rPr>
      </w:pPr>
      <w:r>
        <w:rPr>
          <w:rFonts w:eastAsia="Calibri" w:cs="Calibri" w:ascii="Calibri" w:hAnsi="Calibri"/>
          <w:b/>
        </w:rPr>
        <w:t>Responsibilities:</w:t>
      </w:r>
    </w:p>
    <w:p>
      <w:pPr>
        <w:pStyle w:val="Normal"/>
        <w:numPr>
          <w:ilvl w:val="0"/>
          <w:numId w:val="2"/>
        </w:numPr>
        <w:tabs>
          <w:tab w:val="left" w:pos="360" w:leader="none"/>
        </w:tabs>
        <w:ind w:left="360" w:hanging="360"/>
        <w:rPr/>
      </w:pPr>
      <w:r>
        <w:rPr/>
        <w:t>Engage with the analysis, design and development of the application.</w:t>
      </w:r>
    </w:p>
    <w:p>
      <w:pPr>
        <w:pStyle w:val="Normal"/>
        <w:numPr>
          <w:ilvl w:val="0"/>
          <w:numId w:val="2"/>
        </w:numPr>
        <w:tabs>
          <w:tab w:val="left" w:pos="360" w:leader="none"/>
        </w:tabs>
        <w:ind w:left="360" w:hanging="360"/>
        <w:rPr/>
      </w:pPr>
      <w:r>
        <w:rPr/>
        <w:t xml:space="preserve">Created </w:t>
      </w:r>
      <w:r>
        <w:rPr>
          <w:b/>
          <w:bCs/>
        </w:rPr>
        <w:t>Web API</w:t>
      </w:r>
      <w:r>
        <w:rPr/>
        <w:t> services using </w:t>
      </w:r>
      <w:r>
        <w:rPr>
          <w:b/>
          <w:bCs/>
        </w:rPr>
        <w:t>ASP.NET Web API</w:t>
      </w:r>
      <w:r>
        <w:rPr/>
        <w:t> to generate data for the POS device which was then consumed in the front-end by C++ application by Analogics Team.</w:t>
      </w:r>
    </w:p>
    <w:p>
      <w:pPr>
        <w:pStyle w:val="Normal"/>
        <w:numPr>
          <w:ilvl w:val="0"/>
          <w:numId w:val="2"/>
        </w:numPr>
        <w:tabs>
          <w:tab w:val="left" w:pos="360" w:leader="none"/>
        </w:tabs>
        <w:ind w:left="360" w:hanging="360"/>
        <w:rPr/>
      </w:pPr>
      <w:r>
        <w:rPr/>
        <w:t>Used </w:t>
      </w:r>
      <w:r>
        <w:rPr>
          <w:b/>
          <w:bCs/>
        </w:rPr>
        <w:t>Postman</w:t>
      </w:r>
      <w:r>
        <w:rPr/>
        <w:t> to test </w:t>
      </w:r>
      <w:r>
        <w:rPr>
          <w:b/>
          <w:bCs/>
        </w:rPr>
        <w:t>Web API</w:t>
      </w:r>
      <w:r>
        <w:rPr/>
        <w:t> functionality.</w:t>
      </w:r>
    </w:p>
    <w:p>
      <w:pPr>
        <w:pStyle w:val="Normal"/>
        <w:numPr>
          <w:ilvl w:val="0"/>
          <w:numId w:val="2"/>
        </w:numPr>
        <w:tabs>
          <w:tab w:val="left" w:pos="360" w:leader="none"/>
        </w:tabs>
        <w:ind w:left="360" w:hanging="360"/>
        <w:rPr/>
      </w:pPr>
      <w:r>
        <w:rPr/>
        <w:t>In Web API service GET and POST methods have been created.</w:t>
      </w:r>
    </w:p>
    <w:p>
      <w:pPr>
        <w:pStyle w:val="Normal"/>
        <w:numPr>
          <w:ilvl w:val="0"/>
          <w:numId w:val="2"/>
        </w:numPr>
        <w:tabs>
          <w:tab w:val="left" w:pos="360" w:leader="none"/>
        </w:tabs>
        <w:ind w:left="360" w:hanging="360"/>
        <w:rPr/>
      </w:pPr>
      <w:r>
        <w:rPr/>
        <w:t>Synchronizing data from Web API service (Json format data) to Server and vice versa methods have been created.</w:t>
      </w:r>
    </w:p>
    <w:p>
      <w:pPr>
        <w:pStyle w:val="Normal"/>
        <w:numPr>
          <w:ilvl w:val="0"/>
          <w:numId w:val="2"/>
        </w:numPr>
        <w:tabs>
          <w:tab w:val="left" w:pos="360" w:leader="none"/>
        </w:tabs>
        <w:ind w:left="360" w:hanging="360"/>
        <w:rPr/>
      </w:pPr>
      <w:r>
        <w:rPr/>
        <w:t>Environment: Visual studio 2013,Web API Services, Postman, C++, SQLite</w:t>
      </w:r>
    </w:p>
    <w:p>
      <w:pPr>
        <w:pStyle w:val="Normal"/>
        <w:tabs>
          <w:tab w:val="left" w:pos="360" w:leader="none"/>
        </w:tabs>
        <w:rPr/>
      </w:pPr>
      <w:r>
        <w:rPr/>
      </w:r>
    </w:p>
    <w:p>
      <w:pPr>
        <w:pStyle w:val="Normal"/>
        <w:rPr>
          <w:rFonts w:ascii="Calibri" w:hAnsi="Calibri" w:eastAsia="Calibri" w:cs="Calibri"/>
          <w:b/>
          <w:b/>
          <w:bCs/>
        </w:rPr>
      </w:pPr>
      <w:r>
        <w:rPr>
          <w:rFonts w:eastAsia="Calibri" w:cs="Calibri" w:ascii="Calibri" w:hAnsi="Calibri"/>
          <w:b/>
          <w:bCs/>
        </w:rPr>
        <w:t xml:space="preserve">Project #3 </w:t>
      </w:r>
      <w:r>
        <w:rPr>
          <w:rFonts w:eastAsia="Calibri" w:cs="Calibri" w:ascii="Calibri" w:hAnsi="Calibri"/>
          <w:b/>
        </w:rPr>
        <w:t>(</w:t>
      </w:r>
      <w:r>
        <w:rPr>
          <w:rFonts w:eastAsia="Calibri" w:cs="Calibri" w:ascii="Calibri" w:hAnsi="Calibri"/>
          <w:b/>
          <w:bCs/>
        </w:rPr>
        <w:t>Intellect) (14-05-2012 to 30-11-2018)</w:t>
      </w:r>
    </w:p>
    <w:p>
      <w:pPr>
        <w:pStyle w:val="Normal"/>
        <w:rPr>
          <w:rFonts w:ascii="Calibri" w:hAnsi="Calibri" w:eastAsia="Calibri" w:cs="Calibri"/>
          <w:b/>
          <w:b/>
          <w:bCs/>
        </w:rPr>
      </w:pPr>
      <w:r>
        <w:rPr>
          <w:rFonts w:eastAsia="Calibri" w:cs="Calibri" w:ascii="Calibri" w:hAnsi="Calibri"/>
          <w:b/>
          <w:bCs/>
        </w:rPr>
        <w:t>Client: MACS (Mutually Aided Cooperative Societies), ECS (Employee Cooperative Societies)</w:t>
      </w:r>
    </w:p>
    <w:p>
      <w:pPr>
        <w:pStyle w:val="Normal"/>
        <w:jc w:val="both"/>
        <w:rPr>
          <w:rFonts w:ascii="Calibri" w:hAnsi="Calibri" w:eastAsia="Calibri" w:cs="Calibri"/>
          <w:i/>
          <w:i/>
          <w:iCs/>
        </w:rPr>
      </w:pPr>
      <w:r>
        <w:rPr>
          <w:rFonts w:eastAsia="Calibri" w:cs="Calibri" w:ascii="Calibri" w:hAnsi="Calibri"/>
          <w:b/>
          <w:bCs/>
        </w:rPr>
        <w:t xml:space="preserve">Project Description: </w:t>
      </w:r>
      <w:r>
        <w:rPr>
          <w:rFonts w:eastAsia="Calibri" w:cs="Calibri" w:ascii="Calibri" w:hAnsi="Calibri"/>
          <w:i/>
          <w:iCs/>
        </w:rPr>
        <w:t xml:space="preserve">ERP for MACS/ECS is a comprehensive multi-user software solution for the cooperative societies. ERP automates the cooperative traditional book entry to full computerized solution as well as commercial banking and trading activities. This ERP was deployed in 60 MACS/ECS. </w:t>
      </w:r>
    </w:p>
    <w:p>
      <w:pPr>
        <w:pStyle w:val="Normal"/>
        <w:jc w:val="both"/>
        <w:rPr>
          <w:rFonts w:ascii="Calibri" w:hAnsi="Calibri" w:eastAsia="Calibri" w:cs="Calibri"/>
          <w:b/>
          <w:b/>
          <w:bCs/>
        </w:rPr>
      </w:pPr>
      <w:r>
        <w:rPr>
          <w:rFonts w:eastAsia="Calibri" w:cs="Calibri" w:ascii="Calibri" w:hAnsi="Calibri"/>
          <w:b/>
          <w:bCs/>
        </w:rPr>
      </w:r>
    </w:p>
    <w:p>
      <w:pPr>
        <w:pStyle w:val="Normal"/>
        <w:jc w:val="both"/>
        <w:rPr>
          <w:rFonts w:ascii="Calibri" w:hAnsi="Calibri" w:eastAsia="Calibri" w:cs="Calibri"/>
          <w:b/>
          <w:b/>
          <w:bCs/>
        </w:rPr>
      </w:pPr>
      <w:r>
        <w:rPr>
          <w:rFonts w:eastAsia="Calibri" w:cs="Calibri" w:ascii="Calibri" w:hAnsi="Calibri"/>
          <w:b/>
          <w:bCs/>
        </w:rPr>
        <w:t>Responsibilities:</w:t>
      </w:r>
    </w:p>
    <w:p>
      <w:pPr>
        <w:pStyle w:val="Normal"/>
        <w:numPr>
          <w:ilvl w:val="0"/>
          <w:numId w:val="2"/>
        </w:numPr>
        <w:tabs>
          <w:tab w:val="left" w:pos="360" w:leader="none"/>
        </w:tabs>
        <w:ind w:left="360" w:hanging="360"/>
        <w:rPr/>
      </w:pPr>
      <w:r>
        <w:rPr/>
        <w:t>Engage with the analysis, designed development of the application.</w:t>
      </w:r>
    </w:p>
    <w:p>
      <w:pPr>
        <w:pStyle w:val="Normal"/>
        <w:numPr>
          <w:ilvl w:val="0"/>
          <w:numId w:val="2"/>
        </w:numPr>
        <w:tabs>
          <w:tab w:val="left" w:pos="360" w:leader="none"/>
        </w:tabs>
        <w:ind w:left="360" w:hanging="360"/>
        <w:rPr/>
      </w:pPr>
      <w:r>
        <w:rPr/>
        <w:t>Interacted with different clients for gathering of requirements.</w:t>
      </w:r>
    </w:p>
    <w:p>
      <w:pPr>
        <w:pStyle w:val="Normal"/>
        <w:numPr>
          <w:ilvl w:val="0"/>
          <w:numId w:val="2"/>
        </w:numPr>
        <w:tabs>
          <w:tab w:val="left" w:pos="360" w:leader="none"/>
        </w:tabs>
        <w:ind w:left="360" w:hanging="360"/>
        <w:rPr/>
      </w:pPr>
      <w:r>
        <w:rPr/>
        <w:t>Product development is an Agile (SCRUM) methodology, where progress and task assignments are discussed in everyday meetings.</w:t>
      </w:r>
    </w:p>
    <w:p>
      <w:pPr>
        <w:pStyle w:val="Normal"/>
        <w:numPr>
          <w:ilvl w:val="0"/>
          <w:numId w:val="2"/>
        </w:numPr>
        <w:tabs>
          <w:tab w:val="left" w:pos="360" w:leader="none"/>
        </w:tabs>
        <w:ind w:left="360" w:hanging="360"/>
        <w:rPr/>
      </w:pPr>
      <w:r>
        <w:rPr/>
        <w:t>All modules were developed in 3-tyre architecture.</w:t>
      </w:r>
    </w:p>
    <w:p>
      <w:pPr>
        <w:pStyle w:val="Normal"/>
        <w:numPr>
          <w:ilvl w:val="0"/>
          <w:numId w:val="2"/>
        </w:numPr>
        <w:tabs>
          <w:tab w:val="left" w:pos="360" w:leader="none"/>
        </w:tabs>
        <w:ind w:left="360" w:hanging="360"/>
        <w:rPr/>
      </w:pPr>
      <w:r>
        <w:rPr/>
        <w:t xml:space="preserve">Involved in modules Membership, Financial Accounting System (FAS), Standing Instructions (SI), Common Accounting System (CAS)/Management Information System (MIS). </w:t>
      </w:r>
    </w:p>
    <w:p>
      <w:pPr>
        <w:pStyle w:val="Normal"/>
        <w:numPr>
          <w:ilvl w:val="0"/>
          <w:numId w:val="2"/>
        </w:numPr>
        <w:tabs>
          <w:tab w:val="left" w:pos="360" w:leader="none"/>
        </w:tabs>
        <w:ind w:left="360" w:hanging="360"/>
        <w:rPr/>
      </w:pPr>
      <w:r>
        <w:rPr/>
        <w:t>Created Nhibernate Mapping files and domain Class.</w:t>
      </w:r>
    </w:p>
    <w:p>
      <w:pPr>
        <w:pStyle w:val="Normal"/>
        <w:numPr>
          <w:ilvl w:val="0"/>
          <w:numId w:val="2"/>
        </w:numPr>
        <w:tabs>
          <w:tab w:val="left" w:pos="360" w:leader="none"/>
        </w:tabs>
        <w:ind w:left="360" w:hanging="360"/>
        <w:rPr/>
      </w:pPr>
      <w:r>
        <w:rPr/>
        <w:t>Created Database from Design First Model.</w:t>
      </w:r>
    </w:p>
    <w:p>
      <w:pPr>
        <w:pStyle w:val="Normal"/>
        <w:numPr>
          <w:ilvl w:val="0"/>
          <w:numId w:val="2"/>
        </w:numPr>
        <w:tabs>
          <w:tab w:val="left" w:pos="360" w:leader="none"/>
        </w:tabs>
        <w:ind w:left="360" w:hanging="360"/>
        <w:rPr/>
      </w:pPr>
      <w:r>
        <w:rPr/>
        <w:t>Developed and maintained Win forms, C#.</w:t>
      </w:r>
    </w:p>
    <w:p>
      <w:pPr>
        <w:pStyle w:val="Normal"/>
        <w:numPr>
          <w:ilvl w:val="0"/>
          <w:numId w:val="2"/>
        </w:numPr>
        <w:tabs>
          <w:tab w:val="left" w:pos="360" w:leader="none"/>
        </w:tabs>
        <w:ind w:left="360" w:hanging="360"/>
        <w:rPr/>
      </w:pPr>
      <w:r>
        <w:rPr/>
        <w:t>Worked on Criteria Queries and Query over in Nhibernate.</w:t>
      </w:r>
    </w:p>
    <w:p>
      <w:pPr>
        <w:pStyle w:val="Normal"/>
        <w:numPr>
          <w:ilvl w:val="0"/>
          <w:numId w:val="2"/>
        </w:numPr>
        <w:tabs>
          <w:tab w:val="left" w:pos="360" w:leader="none"/>
        </w:tabs>
        <w:ind w:left="360" w:hanging="360"/>
        <w:rPr/>
      </w:pPr>
      <w:r>
        <w:rPr/>
        <w:t>Handled issues of frond-end &amp; applied proper validation, DB design.</w:t>
      </w:r>
    </w:p>
    <w:p>
      <w:pPr>
        <w:pStyle w:val="Normal"/>
        <w:numPr>
          <w:ilvl w:val="0"/>
          <w:numId w:val="2"/>
        </w:numPr>
        <w:tabs>
          <w:tab w:val="left" w:pos="360" w:leader="none"/>
        </w:tabs>
        <w:ind w:left="360" w:hanging="360"/>
        <w:rPr/>
      </w:pPr>
      <w:r>
        <w:rPr/>
        <w:t>Handled all issues regarding database, its connectivity &amp; maintenance.</w:t>
      </w:r>
    </w:p>
    <w:p>
      <w:pPr>
        <w:pStyle w:val="Normal"/>
        <w:numPr>
          <w:ilvl w:val="0"/>
          <w:numId w:val="2"/>
        </w:numPr>
        <w:tabs>
          <w:tab w:val="left" w:pos="360" w:leader="none"/>
        </w:tabs>
        <w:ind w:left="360" w:hanging="360"/>
        <w:rPr/>
      </w:pPr>
      <w:r>
        <w:rPr/>
        <w:t>Generate reports from wide range of data sources.</w:t>
      </w:r>
    </w:p>
    <w:p>
      <w:pPr>
        <w:pStyle w:val="Normal"/>
        <w:rPr>
          <w:rFonts w:ascii="Calibri" w:hAnsi="Calibri" w:eastAsia="Calibri" w:cs="Calibri"/>
          <w:b/>
          <w:b/>
          <w:bCs/>
        </w:rPr>
      </w:pPr>
      <w:r>
        <w:rPr>
          <w:rFonts w:eastAsia="Calibri" w:cs="Calibri" w:ascii="Calibri" w:hAnsi="Calibri"/>
          <w:b/>
          <w:bCs/>
          <w:iCs/>
        </w:rPr>
        <w:t>Technologies Used</w:t>
      </w:r>
      <w:r>
        <w:rPr>
          <w:rFonts w:eastAsia="Calibri" w:cs="Calibri" w:ascii="Calibri" w:hAnsi="Calibri"/>
        </w:rPr>
        <w:t>: Win forms, C#, SQL Server 2008 R2, Nhibernate.</w:t>
      </w:r>
    </w:p>
    <w:p>
      <w:pPr>
        <w:pStyle w:val="Normal"/>
        <w:rPr>
          <w:rFonts w:ascii="Calibri" w:hAnsi="Calibri" w:eastAsia="Calibri" w:cs="Calibri"/>
          <w:b/>
          <w:b/>
          <w:bCs/>
        </w:rPr>
      </w:pPr>
      <w:r>
        <w:rPr>
          <w:rFonts w:eastAsia="Calibri" w:cs="Calibri" w:ascii="Calibri" w:hAnsi="Calibri"/>
          <w:b/>
          <w:bCs/>
        </w:rPr>
        <w:t>Key Achievements:</w:t>
      </w:r>
    </w:p>
    <w:p>
      <w:pPr>
        <w:pStyle w:val="Normal"/>
        <w:numPr>
          <w:ilvl w:val="0"/>
          <w:numId w:val="3"/>
        </w:numPr>
        <w:rPr>
          <w:rFonts w:ascii="Calibri" w:hAnsi="Calibri" w:eastAsia="Calibri" w:cs="Calibri"/>
          <w:bCs/>
        </w:rPr>
      </w:pPr>
      <w:r>
        <w:rPr>
          <w:rFonts w:eastAsia="Calibri" w:cs="Calibri" w:ascii="Calibri" w:hAnsi="Calibri"/>
          <w:bCs/>
        </w:rPr>
        <w:t>I understood Banking Domain and functioning of Societies.</w:t>
      </w:r>
    </w:p>
    <w:p>
      <w:pPr>
        <w:pStyle w:val="Normal"/>
        <w:numPr>
          <w:ilvl w:val="0"/>
          <w:numId w:val="3"/>
        </w:numPr>
        <w:rPr/>
      </w:pPr>
      <w:r>
        <w:rPr>
          <w:rFonts w:eastAsia="Calibri" w:cs="Calibri" w:ascii="Calibri" w:hAnsi="Calibri"/>
          <w:bCs/>
        </w:rPr>
        <w:t>I achieved experience in writing of Mapping files and generating Database.</w:t>
      </w:r>
    </w:p>
    <w:p>
      <w:pPr>
        <w:pStyle w:val="Normal"/>
        <w:tabs>
          <w:tab w:val="left" w:pos="360" w:leader="none"/>
        </w:tabs>
        <w:rPr/>
      </w:pPr>
      <w:r>
        <w:rPr/>
      </w:r>
    </w:p>
    <w:p>
      <w:pPr>
        <w:pStyle w:val="Normal"/>
        <w:tabs>
          <w:tab w:val="left" w:pos="360" w:leader="none"/>
        </w:tabs>
        <w:rPr/>
      </w:pPr>
      <w:r>
        <w:rPr/>
      </w:r>
    </w:p>
    <w:p>
      <w:pPr>
        <w:pStyle w:val="Normal"/>
        <w:jc w:val="both"/>
        <w:rPr/>
      </w:pPr>
      <w:r>
        <w:rPr>
          <w:rFonts w:eastAsia="Calibri" w:cs="Calibri" w:ascii="Calibri" w:hAnsi="Calibri"/>
          <w:b/>
          <w:bCs/>
          <w:color w:val="C00000"/>
          <w:sz w:val="32"/>
          <w:szCs w:val="32"/>
        </w:rPr>
        <w:t>Skills</w:t>
      </w:r>
    </w:p>
    <w:tbl>
      <w:tblPr>
        <w:tblW w:w="5000" w:type="pct"/>
        <w:jc w:val="left"/>
        <w:tblInd w:w="108" w:type="dxa"/>
        <w:tblBorders/>
        <w:tblCellMar>
          <w:top w:w="0" w:type="dxa"/>
          <w:left w:w="108" w:type="dxa"/>
          <w:bottom w:w="0" w:type="dxa"/>
          <w:right w:w="108" w:type="dxa"/>
        </w:tblCellMar>
        <w:tblLook w:val="0000"/>
      </w:tblPr>
      <w:tblGrid>
        <w:gridCol w:w="4026"/>
        <w:gridCol w:w="5334"/>
      </w:tblGrid>
      <w:tr>
        <w:trPr>
          <w:trHeight w:val="279" w:hRule="atLeast"/>
        </w:trPr>
        <w:tc>
          <w:tcPr>
            <w:tcW w:w="4026" w:type="dxa"/>
            <w:tcBorders/>
            <w:shd w:fill="auto" w:val="clear"/>
          </w:tcPr>
          <w:p>
            <w:pPr>
              <w:pStyle w:val="Normal"/>
              <w:rPr/>
            </w:pPr>
            <w:r>
              <w:rPr/>
            </w:r>
          </w:p>
        </w:tc>
        <w:tc>
          <w:tcPr>
            <w:tcW w:w="5334" w:type="dxa"/>
            <w:tcBorders/>
            <w:shd w:fill="auto" w:val="clear"/>
          </w:tcPr>
          <w:p>
            <w:pPr>
              <w:pStyle w:val="Normal"/>
              <w:tabs>
                <w:tab w:val="left" w:pos="1620" w:leader="none"/>
              </w:tabs>
              <w:rPr/>
            </w:pPr>
            <w:r>
              <w:rPr/>
            </w:r>
          </w:p>
        </w:tc>
      </w:tr>
      <w:tr>
        <w:trPr>
          <w:trHeight w:val="310" w:hRule="atLeast"/>
        </w:trPr>
        <w:tc>
          <w:tcPr>
            <w:tcW w:w="4026" w:type="dxa"/>
            <w:tcBorders/>
            <w:shd w:fill="auto" w:val="clear"/>
          </w:tcPr>
          <w:p>
            <w:pPr>
              <w:pStyle w:val="Normal"/>
              <w:rPr/>
            </w:pPr>
            <w:r>
              <w:rPr>
                <w:rFonts w:eastAsia="Calibri" w:cs="Calibri" w:ascii="Calibri" w:hAnsi="Calibri"/>
                <w:b/>
                <w:bCs/>
              </w:rPr>
              <w:t xml:space="preserve">Programming Languages       </w:t>
            </w:r>
          </w:p>
        </w:tc>
        <w:tc>
          <w:tcPr>
            <w:tcW w:w="5334" w:type="dxa"/>
            <w:tcBorders/>
            <w:shd w:fill="auto" w:val="clear"/>
          </w:tcPr>
          <w:p>
            <w:pPr>
              <w:pStyle w:val="Normal"/>
              <w:rPr/>
            </w:pPr>
            <w:r>
              <w:rPr>
                <w:rFonts w:eastAsia="Calibri" w:cs="Calibri" w:ascii="Calibri" w:hAnsi="Calibri"/>
              </w:rPr>
              <w:t>C#, C++</w:t>
            </w:r>
          </w:p>
        </w:tc>
      </w:tr>
      <w:tr>
        <w:trPr>
          <w:trHeight w:val="310" w:hRule="atLeast"/>
        </w:trPr>
        <w:tc>
          <w:tcPr>
            <w:tcW w:w="4026" w:type="dxa"/>
            <w:tcBorders/>
            <w:shd w:fill="auto" w:val="clear"/>
          </w:tcPr>
          <w:p>
            <w:pPr>
              <w:pStyle w:val="Normal"/>
              <w:rPr/>
            </w:pPr>
            <w:r>
              <w:rPr>
                <w:rFonts w:eastAsia="Calibri" w:cs="Calibri" w:ascii="Calibri" w:hAnsi="Calibri"/>
                <w:b/>
                <w:bCs/>
              </w:rPr>
              <w:t>RDBMS</w:t>
            </w:r>
          </w:p>
        </w:tc>
        <w:tc>
          <w:tcPr>
            <w:tcW w:w="5334" w:type="dxa"/>
            <w:tcBorders/>
            <w:shd w:fill="auto" w:val="clear"/>
          </w:tcPr>
          <w:p>
            <w:pPr>
              <w:pStyle w:val="Normal"/>
              <w:rPr/>
            </w:pPr>
            <w:r>
              <w:rPr>
                <w:rFonts w:eastAsia="Calibri" w:cs="Calibri" w:ascii="Calibri" w:hAnsi="Calibri"/>
              </w:rPr>
              <w:t>SQL Server 2008</w:t>
            </w:r>
          </w:p>
        </w:tc>
      </w:tr>
      <w:tr>
        <w:trPr>
          <w:trHeight w:val="295" w:hRule="atLeast"/>
        </w:trPr>
        <w:tc>
          <w:tcPr>
            <w:tcW w:w="4026" w:type="dxa"/>
            <w:tcBorders/>
            <w:shd w:fill="auto" w:val="clear"/>
          </w:tcPr>
          <w:p>
            <w:pPr>
              <w:pStyle w:val="Normal"/>
              <w:rPr/>
            </w:pPr>
            <w:r>
              <w:rPr>
                <w:rFonts w:eastAsia="Calibri" w:cs="Calibri" w:ascii="Calibri" w:hAnsi="Calibri"/>
                <w:b/>
                <w:bCs/>
              </w:rPr>
              <w:t>Dot Net</w:t>
            </w:r>
          </w:p>
        </w:tc>
        <w:tc>
          <w:tcPr>
            <w:tcW w:w="5334" w:type="dxa"/>
            <w:tcBorders/>
            <w:shd w:fill="auto" w:val="clear"/>
          </w:tcPr>
          <w:p>
            <w:pPr>
              <w:pStyle w:val="Normal"/>
              <w:rPr/>
            </w:pPr>
            <w:r>
              <w:rPr>
                <w:rFonts w:eastAsia="Calibri" w:cs="Calibri" w:ascii="Calibri" w:hAnsi="Calibri"/>
              </w:rPr>
              <w:t>ADO.Net, Asp.Net MVC, .Net Core</w:t>
            </w:r>
          </w:p>
        </w:tc>
      </w:tr>
      <w:tr>
        <w:trPr>
          <w:trHeight w:val="916" w:hRule="atLeast"/>
        </w:trPr>
        <w:tc>
          <w:tcPr>
            <w:tcW w:w="4026" w:type="dxa"/>
            <w:tcBorders/>
            <w:shd w:fill="auto" w:val="clear"/>
          </w:tcPr>
          <w:p>
            <w:pPr>
              <w:pStyle w:val="Normal"/>
              <w:rPr>
                <w:rFonts w:ascii="Calibri" w:hAnsi="Calibri" w:eastAsia="Calibri" w:cs="Calibri"/>
                <w:b/>
                <w:b/>
                <w:bCs/>
              </w:rPr>
            </w:pPr>
            <w:r>
              <w:rPr>
                <w:rFonts w:eastAsia="Calibri" w:cs="Calibri" w:ascii="Calibri" w:hAnsi="Calibri"/>
                <w:b/>
                <w:bCs/>
              </w:rPr>
              <w:t xml:space="preserve">ORM Technologies </w:t>
            </w:r>
          </w:p>
          <w:p>
            <w:pPr>
              <w:pStyle w:val="Normal"/>
              <w:rPr>
                <w:rFonts w:ascii="Calibri" w:hAnsi="Calibri" w:eastAsia="Calibri" w:cs="Calibri"/>
                <w:b/>
                <w:b/>
              </w:rPr>
            </w:pPr>
            <w:r>
              <w:rPr>
                <w:rFonts w:eastAsia="Calibri" w:cs="Calibri" w:ascii="Calibri" w:hAnsi="Calibri"/>
                <w:b/>
              </w:rPr>
              <w:t>Services</w:t>
            </w:r>
          </w:p>
          <w:p>
            <w:pPr>
              <w:pStyle w:val="Normal"/>
              <w:rPr>
                <w:rFonts w:ascii="Calibri" w:hAnsi="Calibri" w:eastAsia="Calibri" w:cs="Calibri"/>
                <w:b/>
                <w:b/>
              </w:rPr>
            </w:pPr>
            <w:r>
              <w:rPr>
                <w:rFonts w:eastAsia="Calibri" w:cs="Calibri" w:ascii="Calibri" w:hAnsi="Calibri"/>
                <w:b/>
              </w:rPr>
              <w:t>Scripting Languages</w:t>
            </w:r>
          </w:p>
        </w:tc>
        <w:tc>
          <w:tcPr>
            <w:tcW w:w="5334" w:type="dxa"/>
            <w:tcBorders/>
            <w:shd w:fill="auto" w:val="clear"/>
          </w:tcPr>
          <w:p>
            <w:pPr>
              <w:pStyle w:val="Normal"/>
              <w:rPr>
                <w:rFonts w:ascii="Calibri" w:hAnsi="Calibri" w:eastAsia="Calibri" w:cs="Calibri"/>
              </w:rPr>
            </w:pPr>
            <w:r>
              <w:rPr>
                <w:rFonts w:eastAsia="Calibri" w:cs="Calibri" w:ascii="Calibri" w:hAnsi="Calibri"/>
              </w:rPr>
              <w:t>Nhibernate, Entity Framework</w:t>
            </w:r>
          </w:p>
          <w:p>
            <w:pPr>
              <w:pStyle w:val="Normal"/>
              <w:rPr>
                <w:rFonts w:ascii="Calibri" w:hAnsi="Calibri" w:eastAsia="Calibri" w:cs="Calibri"/>
              </w:rPr>
            </w:pPr>
            <w:r>
              <w:rPr>
                <w:rFonts w:eastAsia="Calibri" w:cs="Calibri" w:ascii="Calibri" w:hAnsi="Calibri"/>
              </w:rPr>
              <w:t>REST API</w:t>
            </w:r>
          </w:p>
          <w:p>
            <w:pPr>
              <w:pStyle w:val="Normal"/>
              <w:rPr>
                <w:rFonts w:ascii="Calibri" w:hAnsi="Calibri" w:eastAsia="Calibri" w:cs="Calibri"/>
              </w:rPr>
            </w:pPr>
            <w:r>
              <w:rPr>
                <w:rFonts w:eastAsia="Calibri" w:cs="Calibri" w:ascii="Calibri" w:hAnsi="Calibri"/>
              </w:rPr>
              <w:t>jQuery</w:t>
            </w:r>
          </w:p>
        </w:tc>
      </w:tr>
      <w:tr>
        <w:trPr>
          <w:trHeight w:val="612" w:hRule="atLeast"/>
        </w:trPr>
        <w:tc>
          <w:tcPr>
            <w:tcW w:w="4026" w:type="dxa"/>
            <w:tcBorders/>
            <w:shd w:fill="auto" w:val="clear"/>
          </w:tcPr>
          <w:p>
            <w:pPr>
              <w:pStyle w:val="Normal"/>
              <w:rPr>
                <w:rFonts w:ascii="Calibri" w:hAnsi="Calibri" w:eastAsia="Calibri" w:cs="Calibri"/>
              </w:rPr>
            </w:pPr>
            <w:r>
              <w:rPr>
                <w:rFonts w:eastAsia="Calibri" w:cs="Calibri" w:ascii="Calibri" w:hAnsi="Calibri"/>
                <w:b/>
                <w:bCs/>
              </w:rPr>
              <w:t xml:space="preserve">IDE </w:t>
            </w:r>
          </w:p>
          <w:p>
            <w:pPr>
              <w:pStyle w:val="Normal"/>
              <w:rPr>
                <w:rFonts w:ascii="Calibri" w:hAnsi="Calibri" w:eastAsia="Calibri" w:cs="Calibri"/>
                <w:b/>
                <w:b/>
              </w:rPr>
            </w:pPr>
            <w:r>
              <w:rPr>
                <w:rFonts w:eastAsia="Calibri" w:cs="Calibri" w:ascii="Calibri" w:hAnsi="Calibri"/>
                <w:b/>
              </w:rPr>
              <w:t>Version Control</w:t>
            </w:r>
          </w:p>
          <w:p>
            <w:pPr>
              <w:pStyle w:val="Normal"/>
              <w:rPr/>
            </w:pPr>
            <w:r>
              <w:rPr>
                <w:rFonts w:eastAsia="Calibri" w:cs="Calibri" w:ascii="Calibri" w:hAnsi="Calibri"/>
                <w:b/>
              </w:rPr>
              <w:t>Cloud Technologies</w:t>
            </w:r>
          </w:p>
        </w:tc>
        <w:tc>
          <w:tcPr>
            <w:tcW w:w="5334" w:type="dxa"/>
            <w:tcBorders/>
            <w:shd w:fill="auto" w:val="clear"/>
          </w:tcPr>
          <w:p>
            <w:pPr>
              <w:pStyle w:val="Normal"/>
              <w:rPr>
                <w:rFonts w:ascii="Calibri" w:hAnsi="Calibri" w:eastAsia="Calibri" w:cs="Calibri"/>
              </w:rPr>
            </w:pPr>
            <w:r>
              <w:rPr>
                <w:rFonts w:eastAsia="Calibri" w:cs="Calibri" w:ascii="Calibri" w:hAnsi="Calibri"/>
              </w:rPr>
              <w:t>Visual Studio 2015,2019</w:t>
            </w:r>
          </w:p>
          <w:p>
            <w:pPr>
              <w:pStyle w:val="Normal"/>
              <w:rPr>
                <w:rFonts w:ascii="Calibri" w:hAnsi="Calibri" w:eastAsia="Calibri" w:cs="Calibri"/>
              </w:rPr>
            </w:pPr>
            <w:r>
              <w:rPr>
                <w:rFonts w:eastAsia="Calibri" w:cs="Calibri" w:ascii="Calibri" w:hAnsi="Calibri"/>
              </w:rPr>
              <w:t>TFS, SVN, Git</w:t>
            </w:r>
          </w:p>
          <w:p>
            <w:pPr>
              <w:pStyle w:val="Normal"/>
              <w:rPr>
                <w:rFonts w:ascii="Calibri" w:hAnsi="Calibri" w:eastAsia="Calibri" w:cs="Calibri"/>
              </w:rPr>
            </w:pPr>
            <w:r>
              <w:rPr>
                <w:rFonts w:eastAsia="Calibri" w:cs="Calibri" w:ascii="Calibri" w:hAnsi="Calibri"/>
              </w:rPr>
              <w:t>MS Azure</w:t>
            </w:r>
          </w:p>
          <w:p>
            <w:pPr>
              <w:pStyle w:val="Normal"/>
              <w:rPr/>
            </w:pPr>
            <w:r>
              <w:rPr/>
            </w:r>
          </w:p>
        </w:tc>
      </w:tr>
      <w:tr>
        <w:trPr/>
        <w:tc>
          <w:tcPr>
            <w:tcW w:w="9360" w:type="dxa"/>
            <w:gridSpan w:val="2"/>
            <w:tcBorders/>
            <w:shd w:fill="auto" w:val="clear"/>
          </w:tcPr>
          <w:p>
            <w:pPr>
              <w:pStyle w:val="Normal"/>
              <w:spacing w:lineRule="auto" w:line="300"/>
              <w:rPr/>
            </w:pPr>
            <w:r>
              <w:rPr/>
            </w:r>
          </w:p>
        </w:tc>
      </w:tr>
    </w:tbl>
    <w:p>
      <w:pPr>
        <w:pStyle w:val="Normal"/>
        <w:jc w:val="both"/>
        <w:rPr/>
      </w:pPr>
      <w:r>
        <w:rPr>
          <w:rFonts w:eastAsia="Calibri" w:cs="Calibri" w:ascii="Calibri" w:hAnsi="Calibri"/>
          <w:b/>
          <w:bCs/>
          <w:color w:val="C00000"/>
          <w:sz w:val="32"/>
          <w:szCs w:val="32"/>
        </w:rPr>
        <w:t>Academic</w:t>
      </w:r>
      <w:r>
        <w:rPr>
          <w:rFonts w:eastAsia="Calibri" w:cs="Calibri" w:ascii="Calibri" w:hAnsi="Calibri"/>
          <w:b/>
          <w:bCs/>
          <w:color w:val="C00000"/>
          <w:sz w:val="28"/>
          <w:szCs w:val="28"/>
        </w:rPr>
        <w:t xml:space="preserve"> Qualifications</w:t>
      </w:r>
    </w:p>
    <w:p>
      <w:pPr>
        <w:pStyle w:val="Normal"/>
        <w:jc w:val="both"/>
        <w:rPr/>
      </w:pPr>
      <w:r>
        <w:rPr/>
      </w:r>
    </w:p>
    <w:tbl>
      <w:tblPr>
        <w:tblW w:w="5000" w:type="pct"/>
        <w:jc w:val="left"/>
        <w:tblInd w:w="108" w:type="dxa"/>
        <w:tblBorders/>
        <w:tblCellMar>
          <w:top w:w="0" w:type="dxa"/>
          <w:left w:w="108" w:type="dxa"/>
          <w:bottom w:w="0" w:type="dxa"/>
          <w:right w:w="108" w:type="dxa"/>
        </w:tblCellMar>
        <w:tblLook w:val="0000"/>
      </w:tblPr>
      <w:tblGrid>
        <w:gridCol w:w="6894"/>
        <w:gridCol w:w="2466"/>
      </w:tblGrid>
      <w:tr>
        <w:trPr/>
        <w:tc>
          <w:tcPr>
            <w:tcW w:w="6894" w:type="dxa"/>
            <w:tcBorders/>
            <w:shd w:fill="auto" w:val="clear"/>
          </w:tcPr>
          <w:p>
            <w:pPr>
              <w:pStyle w:val="Normal"/>
              <w:jc w:val="both"/>
              <w:rPr/>
            </w:pPr>
            <w:r>
              <w:rPr>
                <w:rFonts w:eastAsia="Calibri" w:cs="Calibri" w:ascii="Calibri" w:hAnsi="Calibri"/>
                <w:b/>
                <w:bCs/>
              </w:rPr>
              <w:t>Master of Computer Applications</w:t>
            </w:r>
          </w:p>
          <w:p>
            <w:pPr>
              <w:pStyle w:val="Normal"/>
              <w:jc w:val="both"/>
              <w:rPr>
                <w:rFonts w:ascii="Calibri" w:hAnsi="Calibri" w:eastAsia="Calibri" w:cs="Calibri"/>
              </w:rPr>
            </w:pPr>
            <w:r>
              <w:rPr>
                <w:rFonts w:eastAsia="Calibri" w:cs="Calibri" w:ascii="Calibri" w:hAnsi="Calibri"/>
              </w:rPr>
              <w:t>Sathyabama University</w:t>
            </w:r>
          </w:p>
        </w:tc>
        <w:tc>
          <w:tcPr>
            <w:tcW w:w="2466" w:type="dxa"/>
            <w:tcBorders/>
            <w:shd w:fill="auto" w:val="clear"/>
          </w:tcPr>
          <w:p>
            <w:pPr>
              <w:pStyle w:val="Normal"/>
              <w:jc w:val="right"/>
              <w:rPr>
                <w:b/>
                <w:b/>
              </w:rPr>
            </w:pPr>
            <w:r>
              <w:rPr>
                <w:b/>
              </w:rPr>
              <w:t>2007-2010</w:t>
            </w:r>
          </w:p>
          <w:p>
            <w:pPr>
              <w:pStyle w:val="Normal"/>
              <w:jc w:val="right"/>
              <w:rPr>
                <w:rFonts w:ascii="Calibri" w:hAnsi="Calibri" w:eastAsia="Calibri" w:cs="Calibri"/>
              </w:rPr>
            </w:pPr>
            <w:r>
              <w:rPr>
                <w:rFonts w:eastAsia="Calibri" w:cs="Calibri" w:ascii="Calibri" w:hAnsi="Calibri"/>
              </w:rPr>
              <w:t>76</w:t>
            </w:r>
            <w:r>
              <w:rPr>
                <w:rFonts w:eastAsia="Calibri" w:cs="Calibri" w:ascii="Calibri" w:hAnsi="Calibri"/>
                <w:b/>
                <w:bCs/>
              </w:rPr>
              <w:t>%</w:t>
            </w:r>
          </w:p>
        </w:tc>
      </w:tr>
      <w:tr>
        <w:trPr/>
        <w:tc>
          <w:tcPr>
            <w:tcW w:w="6894" w:type="dxa"/>
            <w:tcBorders/>
            <w:shd w:fill="auto" w:val="clear"/>
          </w:tcPr>
          <w:p>
            <w:pPr>
              <w:pStyle w:val="Normal"/>
              <w:jc w:val="both"/>
              <w:rPr/>
            </w:pPr>
            <w:r>
              <w:rPr>
                <w:rFonts w:eastAsia="Calibri" w:cs="Calibri" w:ascii="Calibri" w:hAnsi="Calibri"/>
                <w:b/>
                <w:bCs/>
              </w:rPr>
              <w:t xml:space="preserve">Bachelor of Science </w:t>
            </w:r>
          </w:p>
          <w:p>
            <w:pPr>
              <w:pStyle w:val="Normal"/>
              <w:jc w:val="both"/>
              <w:rPr>
                <w:rFonts w:ascii="Calibri" w:hAnsi="Calibri" w:eastAsia="Calibri" w:cs="Calibri"/>
              </w:rPr>
            </w:pPr>
            <w:r>
              <w:rPr>
                <w:rFonts w:eastAsia="Calibri" w:cs="Calibri" w:ascii="Calibri" w:hAnsi="Calibri"/>
              </w:rPr>
              <w:t>VTJM &amp; IVTR Degree College</w:t>
            </w:r>
          </w:p>
        </w:tc>
        <w:tc>
          <w:tcPr>
            <w:tcW w:w="2466" w:type="dxa"/>
            <w:tcBorders/>
            <w:shd w:fill="auto" w:val="clear"/>
          </w:tcPr>
          <w:p>
            <w:pPr>
              <w:pStyle w:val="Normal"/>
              <w:jc w:val="right"/>
              <w:rPr/>
            </w:pPr>
            <w:r>
              <w:rPr>
                <w:rFonts w:eastAsia="Calibri" w:cs="Calibri" w:ascii="Calibri" w:hAnsi="Calibri"/>
                <w:b/>
                <w:bCs/>
              </w:rPr>
              <w:t>2004-2007</w:t>
            </w:r>
          </w:p>
          <w:p>
            <w:pPr>
              <w:pStyle w:val="Normal"/>
              <w:jc w:val="right"/>
              <w:rPr>
                <w:rFonts w:ascii="Calibri" w:hAnsi="Calibri" w:eastAsia="Calibri" w:cs="Calibri"/>
              </w:rPr>
            </w:pPr>
            <w:r>
              <w:rPr>
                <w:rFonts w:eastAsia="Calibri" w:cs="Calibri" w:ascii="Calibri" w:hAnsi="Calibri"/>
              </w:rPr>
              <w:t>63%</w:t>
            </w:r>
          </w:p>
        </w:tc>
      </w:tr>
    </w:tbl>
    <w:p>
      <w:pPr>
        <w:pStyle w:val="Normal"/>
        <w:tabs>
          <w:tab w:val="left" w:pos="360" w:leader="none"/>
        </w:tabs>
        <w:rPr/>
      </w:pPr>
      <w:r>
        <w:rPr/>
      </w:r>
    </w:p>
    <w:p>
      <w:pPr>
        <w:pStyle w:val="Normal"/>
        <w:jc w:val="both"/>
        <w:rPr>
          <w:rFonts w:ascii="Calibri" w:hAnsi="Calibri" w:eastAsia="Calibri" w:cs="Calibri"/>
          <w:b/>
          <w:b/>
        </w:rPr>
      </w:pPr>
      <w:r>
        <w:rPr>
          <w:rFonts w:eastAsia="Calibri" w:cs="Calibri" w:ascii="Calibri" w:hAnsi="Calibri"/>
          <w:b/>
        </w:rPr>
      </w:r>
    </w:p>
    <w:p>
      <w:pPr>
        <w:pStyle w:val="Normal"/>
        <w:spacing w:lineRule="auto" w:line="300"/>
        <w:rPr/>
      </w:pPr>
      <w:r>
        <w:rPr>
          <w:rFonts w:eastAsia="Calibri" w:cs="Calibri" w:ascii="Calibri" w:hAnsi="Calibri"/>
          <w:b/>
          <w:bCs/>
          <w:color w:val="C00000"/>
          <w:sz w:val="32"/>
          <w:szCs w:val="32"/>
        </w:rPr>
        <w:t>Personal</w:t>
      </w:r>
      <w:r>
        <w:rPr>
          <w:rFonts w:eastAsia="Calibri" w:cs="Calibri" w:ascii="Calibri" w:hAnsi="Calibri"/>
          <w:b/>
          <w:bCs/>
          <w:color w:val="C00000"/>
          <w:sz w:val="28"/>
          <w:szCs w:val="28"/>
        </w:rPr>
        <w:t xml:space="preserve"> Profile</w:t>
      </w:r>
    </w:p>
    <w:p>
      <w:pPr>
        <w:pStyle w:val="Normal"/>
        <w:spacing w:lineRule="auto" w:line="300"/>
        <w:rPr>
          <w:rFonts w:ascii="Calibri" w:hAnsi="Calibri" w:eastAsia="Calibri" w:cs="Calibri"/>
          <w:b/>
          <w:b/>
          <w:bCs/>
        </w:rPr>
      </w:pPr>
      <w:r>
        <w:rPr>
          <w:rFonts w:eastAsia="Calibri" w:cs="Calibri" w:ascii="Calibri" w:hAnsi="Calibri"/>
          <w:b/>
          <w:bCs/>
        </w:rPr>
        <w:t xml:space="preserve">Languages Known: </w:t>
      </w:r>
      <w:r>
        <w:rPr>
          <w:rFonts w:eastAsia="Calibri" w:cs="Calibri" w:ascii="Calibri" w:hAnsi="Calibri"/>
        </w:rPr>
        <w:t>Telugu, English and Tamil.</w:t>
      </w:r>
    </w:p>
    <w:p>
      <w:pPr>
        <w:pStyle w:val="Normal"/>
        <w:spacing w:lineRule="auto" w:line="300"/>
        <w:rPr>
          <w:rFonts w:ascii="Calibri" w:hAnsi="Calibri" w:eastAsia="Calibri" w:cs="Calibri"/>
        </w:rPr>
      </w:pPr>
      <w:r>
        <w:rPr>
          <w:rFonts w:eastAsia="Calibri" w:cs="Calibri" w:ascii="Calibri" w:hAnsi="Calibri"/>
          <w:b/>
          <w:bCs/>
        </w:rPr>
        <w:t xml:space="preserve">Current Location   </w:t>
      </w:r>
      <w:r>
        <w:rPr>
          <w:rFonts w:eastAsia="Calibri" w:cs="Calibri" w:ascii="Calibri" w:hAnsi="Calibri"/>
        </w:rPr>
        <w:t>: Hyderabad</w:t>
      </w:r>
    </w:p>
    <w:p>
      <w:pPr>
        <w:pStyle w:val="Normal"/>
        <w:spacing w:lineRule="auto" w:line="300"/>
        <w:rPr/>
      </w:pPr>
      <w:r>
        <w:rPr>
          <w:rFonts w:eastAsia="Calibri" w:cs="Calibri" w:ascii="Calibri" w:hAnsi="Calibri"/>
          <w:b/>
          <w:bCs/>
        </w:rPr>
        <w:t xml:space="preserve">Alternative Email: </w:t>
      </w:r>
      <w:hyperlink r:id="rId3">
        <w:r>
          <w:rPr>
            <w:rStyle w:val="InternetLink"/>
            <w:rFonts w:eastAsia="Calibri" w:cs="Calibri" w:ascii="Calibri" w:hAnsi="Calibri"/>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hyperlink>
      <w:r>
        <w:rPr>
          <w:rStyle w:val="InternetLink"/>
          <w:rFonts w:eastAsia="Calibri" w:cs="Calibri" w:ascii="Calibri" w:hAnsi="Calibri"/>
        </w:rPr>
        <w:t>yenumala.n.nishanth@gmail.com</w:t>
      </w:r>
    </w:p>
    <w:sectPr>
      <w:type w:val="nextPage"/>
      <w:pgSz w:w="11906" w:h="16838"/>
      <w:pgMar w:left="1350" w:right="1195" w:header="0" w:top="630" w:footer="0" w:bottom="87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Tahoma">
    <w:charset w:val="01"/>
    <w:family w:val="roman"/>
    <w:pitch w:val="variable"/>
  </w:font>
  <w:font w:name="Calibri">
    <w:charset w:val="01"/>
    <w:family w:val="roman"/>
    <w:pitch w:val="variable"/>
  </w:font>
  <w:font w:name="Liberation Sans">
    <w:altName w:val="Arial"/>
    <w:charset w:val="01"/>
    <w:family w:val="swiss"/>
    <w:pitch w:val="variable"/>
  </w:font>
  <w:font w:name="Verdana">
    <w:charset w:val="01"/>
    <w:family w:val="auto"/>
    <w:pitch w:val="default"/>
  </w:font>
  <w:font w:name="Courier New">
    <w:charset w:val="01"/>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Verdana" w:hAnsi="Verdana" w:cs="Verdana" w:hint="default"/>
        <w:dstrike w:val="false"/>
        <w:strike w:val="false"/>
        <w:sz w:val="20"/>
        <w:i w:val="false"/>
        <w:u w:val="none"/>
        <w:b w:val="false"/>
        <w:szCs w:val="20"/>
        <w:iCs w:val="false"/>
        <w:bCs w:val="false"/>
        <w:rFonts w:cs="Verdana"/>
        <w:color w:val="000000"/>
      </w:rPr>
    </w:lvl>
    <w:lvl w:ilvl="1">
      <w:start w:val="1"/>
      <w:numFmt w:val="bullet"/>
      <w:lvlText w:val="○"/>
      <w:lvlJc w:val="left"/>
      <w:pPr>
        <w:ind w:left="144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2">
      <w:start w:val="1"/>
      <w:numFmt w:val="bullet"/>
      <w:lvlText w:val="■"/>
      <w:lvlJc w:val="right"/>
      <w:pPr>
        <w:ind w:left="2160" w:hanging="180"/>
      </w:pPr>
      <w:rPr>
        <w:rFonts w:ascii="Verdana" w:hAnsi="Verdana" w:cs="Verdana" w:hint="default"/>
        <w:dstrike w:val="false"/>
        <w:strike w:val="false"/>
        <w:sz w:val="20"/>
        <w:i w:val="false"/>
        <w:u w:val="none"/>
        <w:b w:val="false"/>
        <w:szCs w:val="20"/>
        <w:iCs w:val="false"/>
        <w:bCs w:val="false"/>
        <w:rFonts w:cs="Verdana"/>
        <w:color w:val="000000"/>
      </w:rPr>
    </w:lvl>
    <w:lvl w:ilvl="3">
      <w:start w:val="1"/>
      <w:numFmt w:val="bullet"/>
      <w:lvlText w:val="●"/>
      <w:lvlJc w:val="left"/>
      <w:pPr>
        <w:ind w:left="2880" w:hanging="360"/>
      </w:pPr>
      <w:rPr>
        <w:rFonts w:ascii="Verdana" w:hAnsi="Verdana" w:cs="Verdana" w:hint="default"/>
        <w:dstrike w:val="false"/>
        <w:strike w:val="false"/>
        <w:sz w:val="20"/>
        <w:i w:val="false"/>
        <w:u w:val="none"/>
        <w:b w:val="false"/>
        <w:szCs w:val="20"/>
        <w:iCs w:val="false"/>
        <w:bCs w:val="false"/>
        <w:rFonts w:cs="Verdana"/>
        <w:color w:val="000000"/>
      </w:rPr>
    </w:lvl>
    <w:lvl w:ilvl="4">
      <w:start w:val="1"/>
      <w:numFmt w:val="bullet"/>
      <w:lvlText w:val="○"/>
      <w:lvlJc w:val="left"/>
      <w:pPr>
        <w:ind w:left="360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5">
      <w:start w:val="1"/>
      <w:numFmt w:val="bullet"/>
      <w:lvlText w:val="■"/>
      <w:lvlJc w:val="right"/>
      <w:pPr>
        <w:ind w:left="4320" w:hanging="180"/>
      </w:pPr>
      <w:rPr>
        <w:rFonts w:ascii="Verdana" w:hAnsi="Verdana" w:cs="Verdana" w:hint="default"/>
        <w:dstrike w:val="false"/>
        <w:strike w:val="false"/>
        <w:sz w:val="20"/>
        <w:i w:val="false"/>
        <w:u w:val="none"/>
        <w:b w:val="false"/>
        <w:szCs w:val="20"/>
        <w:iCs w:val="false"/>
        <w:bCs w:val="false"/>
        <w:rFonts w:cs="Verdana"/>
        <w:color w:val="000000"/>
      </w:rPr>
    </w:lvl>
    <w:lvl w:ilvl="6">
      <w:start w:val="1"/>
      <w:numFmt w:val="bullet"/>
      <w:lvlText w:val="●"/>
      <w:lvlJc w:val="left"/>
      <w:pPr>
        <w:ind w:left="5040" w:hanging="360"/>
      </w:pPr>
      <w:rPr>
        <w:rFonts w:ascii="Verdana" w:hAnsi="Verdana" w:cs="Verdana" w:hint="default"/>
        <w:dstrike w:val="false"/>
        <w:strike w:val="false"/>
        <w:sz w:val="20"/>
        <w:i w:val="false"/>
        <w:u w:val="none"/>
        <w:b w:val="false"/>
        <w:szCs w:val="20"/>
        <w:iCs w:val="false"/>
        <w:bCs w:val="false"/>
        <w:rFonts w:cs="Verdana"/>
        <w:color w:val="000000"/>
      </w:rPr>
    </w:lvl>
    <w:lvl w:ilvl="7">
      <w:start w:val="1"/>
      <w:numFmt w:val="bullet"/>
      <w:lvlText w:val="○"/>
      <w:lvlJc w:val="left"/>
      <w:pPr>
        <w:ind w:left="576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8">
      <w:start w:val="1"/>
      <w:numFmt w:val="bullet"/>
      <w:lvlText w:val="■"/>
      <w:lvlJc w:val="right"/>
      <w:pPr>
        <w:ind w:left="6480" w:hanging="180"/>
      </w:pPr>
      <w:rPr>
        <w:rFonts w:ascii="Verdana" w:hAnsi="Verdana" w:cs="Verdana" w:hint="default"/>
        <w:dstrike w:val="false"/>
        <w:strike w:val="false"/>
        <w:sz w:val="20"/>
        <w:i w:val="false"/>
        <w:u w:val="none"/>
        <w:b w:val="false"/>
        <w:szCs w:val="20"/>
        <w:iCs w:val="false"/>
        <w:bCs w:val="false"/>
        <w:rFonts w:cs="Verdana"/>
        <w:color w:val="000000"/>
      </w:rPr>
    </w:lvl>
  </w:abstractNum>
  <w:abstractNum w:abstractNumId="2">
    <w:lvl w:ilvl="0">
      <w:start w:val="1"/>
      <w:numFmt w:val="bullet"/>
      <w:lvlText w:val="●"/>
      <w:lvlJc w:val="left"/>
      <w:pPr>
        <w:ind w:left="360" w:hanging="0"/>
      </w:pPr>
      <w:rPr>
        <w:rFonts w:ascii="Verdana" w:hAnsi="Verdana" w:cs="Verdana" w:hint="default"/>
        <w:dstrike w:val="false"/>
        <w:strike w:val="false"/>
        <w:sz w:val="20"/>
        <w:i w:val="false"/>
        <w:u w:val="none"/>
        <w:b w:val="false"/>
        <w:szCs w:val="20"/>
        <w:iCs w:val="false"/>
        <w:bCs w:val="false"/>
        <w:rFonts w:cs="Verdana"/>
        <w:color w:val="000000"/>
      </w:rPr>
    </w:lvl>
    <w:lvl w:ilvl="1">
      <w:start w:val="1"/>
      <w:numFmt w:val="bullet"/>
      <w:lvlText w:val="○"/>
      <w:lvlJc w:val="left"/>
      <w:pPr>
        <w:ind w:left="144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2">
      <w:start w:val="1"/>
      <w:numFmt w:val="bullet"/>
      <w:lvlText w:val="■"/>
      <w:lvlJc w:val="right"/>
      <w:pPr>
        <w:ind w:left="2160" w:hanging="180"/>
      </w:pPr>
      <w:rPr>
        <w:rFonts w:ascii="Verdana" w:hAnsi="Verdana" w:cs="Verdana" w:hint="default"/>
        <w:dstrike w:val="false"/>
        <w:strike w:val="false"/>
        <w:sz w:val="20"/>
        <w:i w:val="false"/>
        <w:u w:val="none"/>
        <w:b w:val="false"/>
        <w:szCs w:val="20"/>
        <w:iCs w:val="false"/>
        <w:bCs w:val="false"/>
        <w:rFonts w:cs="Verdana"/>
        <w:color w:val="000000"/>
      </w:rPr>
    </w:lvl>
    <w:lvl w:ilvl="3">
      <w:start w:val="1"/>
      <w:numFmt w:val="bullet"/>
      <w:lvlText w:val="●"/>
      <w:lvlJc w:val="left"/>
      <w:pPr>
        <w:ind w:left="2880" w:hanging="360"/>
      </w:pPr>
      <w:rPr>
        <w:rFonts w:ascii="Verdana" w:hAnsi="Verdana" w:cs="Verdana" w:hint="default"/>
        <w:dstrike w:val="false"/>
        <w:strike w:val="false"/>
        <w:sz w:val="20"/>
        <w:i w:val="false"/>
        <w:u w:val="none"/>
        <w:b w:val="false"/>
        <w:szCs w:val="20"/>
        <w:iCs w:val="false"/>
        <w:bCs w:val="false"/>
        <w:rFonts w:cs="Verdana"/>
        <w:color w:val="000000"/>
      </w:rPr>
    </w:lvl>
    <w:lvl w:ilvl="4">
      <w:start w:val="1"/>
      <w:numFmt w:val="bullet"/>
      <w:lvlText w:val="○"/>
      <w:lvlJc w:val="left"/>
      <w:pPr>
        <w:ind w:left="360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5">
      <w:start w:val="1"/>
      <w:numFmt w:val="bullet"/>
      <w:lvlText w:val="■"/>
      <w:lvlJc w:val="right"/>
      <w:pPr>
        <w:ind w:left="4320" w:hanging="180"/>
      </w:pPr>
      <w:rPr>
        <w:rFonts w:ascii="Verdana" w:hAnsi="Verdana" w:cs="Verdana" w:hint="default"/>
        <w:dstrike w:val="false"/>
        <w:strike w:val="false"/>
        <w:sz w:val="20"/>
        <w:i w:val="false"/>
        <w:u w:val="none"/>
        <w:b w:val="false"/>
        <w:szCs w:val="20"/>
        <w:iCs w:val="false"/>
        <w:bCs w:val="false"/>
        <w:rFonts w:cs="Verdana"/>
        <w:color w:val="000000"/>
      </w:rPr>
    </w:lvl>
    <w:lvl w:ilvl="6">
      <w:start w:val="1"/>
      <w:numFmt w:val="bullet"/>
      <w:lvlText w:val="●"/>
      <w:lvlJc w:val="left"/>
      <w:pPr>
        <w:ind w:left="5040" w:hanging="360"/>
      </w:pPr>
      <w:rPr>
        <w:rFonts w:ascii="Verdana" w:hAnsi="Verdana" w:cs="Verdana" w:hint="default"/>
        <w:dstrike w:val="false"/>
        <w:strike w:val="false"/>
        <w:sz w:val="20"/>
        <w:i w:val="false"/>
        <w:u w:val="none"/>
        <w:b w:val="false"/>
        <w:szCs w:val="20"/>
        <w:iCs w:val="false"/>
        <w:bCs w:val="false"/>
        <w:rFonts w:cs="Verdana"/>
        <w:color w:val="000000"/>
      </w:rPr>
    </w:lvl>
    <w:lvl w:ilvl="7">
      <w:start w:val="1"/>
      <w:numFmt w:val="bullet"/>
      <w:lvlText w:val="○"/>
      <w:lvlJc w:val="left"/>
      <w:pPr>
        <w:ind w:left="576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8">
      <w:start w:val="1"/>
      <w:numFmt w:val="bullet"/>
      <w:lvlText w:val="■"/>
      <w:lvlJc w:val="right"/>
      <w:pPr>
        <w:ind w:left="6480" w:hanging="180"/>
      </w:pPr>
      <w:rPr>
        <w:rFonts w:ascii="Verdana" w:hAnsi="Verdana" w:cs="Verdana" w:hint="default"/>
        <w:dstrike w:val="false"/>
        <w:strike w:val="false"/>
        <w:sz w:val="20"/>
        <w:i w:val="false"/>
        <w:u w:val="none"/>
        <w:b w:val="false"/>
        <w:szCs w:val="20"/>
        <w:iCs w:val="false"/>
        <w:bCs w:val="false"/>
        <w:rFonts w:cs="Verdana"/>
        <w:color w:val="000000"/>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ind w:left="360" w:hanging="0"/>
      </w:pPr>
      <w:rPr>
        <w:rFonts w:ascii="Verdana" w:hAnsi="Verdana" w:cs="Verdana" w:hint="default"/>
        <w:dstrike w:val="false"/>
        <w:strike w:val="false"/>
        <w:sz w:val="20"/>
        <w:i w:val="false"/>
        <w:u w:val="none"/>
        <w:b w:val="false"/>
        <w:szCs w:val="20"/>
        <w:iCs w:val="false"/>
        <w:bCs w:val="false"/>
        <w:rFonts w:cs="Verdana"/>
        <w:color w:val="000000"/>
      </w:rPr>
    </w:lvl>
    <w:lvl w:ilvl="1">
      <w:start w:val="1"/>
      <w:numFmt w:val="bullet"/>
      <w:lvlText w:val="○"/>
      <w:lvlJc w:val="left"/>
      <w:pPr>
        <w:ind w:left="144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2">
      <w:start w:val="1"/>
      <w:numFmt w:val="bullet"/>
      <w:lvlText w:val="■"/>
      <w:lvlJc w:val="right"/>
      <w:pPr>
        <w:ind w:left="2160" w:hanging="180"/>
      </w:pPr>
      <w:rPr>
        <w:rFonts w:ascii="Verdana" w:hAnsi="Verdana" w:cs="Verdana" w:hint="default"/>
        <w:dstrike w:val="false"/>
        <w:strike w:val="false"/>
        <w:sz w:val="20"/>
        <w:i w:val="false"/>
        <w:u w:val="none"/>
        <w:b w:val="false"/>
        <w:szCs w:val="20"/>
        <w:iCs w:val="false"/>
        <w:bCs w:val="false"/>
        <w:rFonts w:cs="Verdana"/>
        <w:color w:val="000000"/>
      </w:rPr>
    </w:lvl>
    <w:lvl w:ilvl="3">
      <w:start w:val="1"/>
      <w:numFmt w:val="bullet"/>
      <w:lvlText w:val="●"/>
      <w:lvlJc w:val="left"/>
      <w:pPr>
        <w:ind w:left="2880" w:hanging="360"/>
      </w:pPr>
      <w:rPr>
        <w:rFonts w:ascii="Verdana" w:hAnsi="Verdana" w:cs="Verdana" w:hint="default"/>
        <w:dstrike w:val="false"/>
        <w:strike w:val="false"/>
        <w:sz w:val="20"/>
        <w:i w:val="false"/>
        <w:u w:val="none"/>
        <w:b w:val="false"/>
        <w:szCs w:val="20"/>
        <w:iCs w:val="false"/>
        <w:bCs w:val="false"/>
        <w:rFonts w:cs="Verdana"/>
        <w:color w:val="000000"/>
      </w:rPr>
    </w:lvl>
    <w:lvl w:ilvl="4">
      <w:start w:val="1"/>
      <w:numFmt w:val="bullet"/>
      <w:lvlText w:val="○"/>
      <w:lvlJc w:val="left"/>
      <w:pPr>
        <w:ind w:left="360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5">
      <w:start w:val="1"/>
      <w:numFmt w:val="bullet"/>
      <w:lvlText w:val="■"/>
      <w:lvlJc w:val="right"/>
      <w:pPr>
        <w:ind w:left="4320" w:hanging="180"/>
      </w:pPr>
      <w:rPr>
        <w:rFonts w:ascii="Verdana" w:hAnsi="Verdana" w:cs="Verdana" w:hint="default"/>
        <w:dstrike w:val="false"/>
        <w:strike w:val="false"/>
        <w:sz w:val="20"/>
        <w:i w:val="false"/>
        <w:u w:val="none"/>
        <w:b w:val="false"/>
        <w:szCs w:val="20"/>
        <w:iCs w:val="false"/>
        <w:bCs w:val="false"/>
        <w:rFonts w:cs="Verdana"/>
        <w:color w:val="000000"/>
      </w:rPr>
    </w:lvl>
    <w:lvl w:ilvl="6">
      <w:start w:val="1"/>
      <w:numFmt w:val="bullet"/>
      <w:lvlText w:val="●"/>
      <w:lvlJc w:val="left"/>
      <w:pPr>
        <w:ind w:left="5040" w:hanging="360"/>
      </w:pPr>
      <w:rPr>
        <w:rFonts w:ascii="Verdana" w:hAnsi="Verdana" w:cs="Verdana" w:hint="default"/>
        <w:dstrike w:val="false"/>
        <w:strike w:val="false"/>
        <w:sz w:val="20"/>
        <w:i w:val="false"/>
        <w:u w:val="none"/>
        <w:b w:val="false"/>
        <w:szCs w:val="20"/>
        <w:iCs w:val="false"/>
        <w:bCs w:val="false"/>
        <w:rFonts w:cs="Verdana"/>
        <w:color w:val="000000"/>
      </w:rPr>
    </w:lvl>
    <w:lvl w:ilvl="7">
      <w:start w:val="1"/>
      <w:numFmt w:val="bullet"/>
      <w:lvlText w:val="○"/>
      <w:lvlJc w:val="left"/>
      <w:pPr>
        <w:ind w:left="5760" w:hanging="360"/>
      </w:pPr>
      <w:rPr>
        <w:rFonts w:ascii="Courier New" w:hAnsi="Courier New" w:cs="Courier New" w:hint="default"/>
        <w:dstrike w:val="false"/>
        <w:strike w:val="false"/>
        <w:sz w:val="20"/>
        <w:i w:val="false"/>
        <w:u w:val="none"/>
        <w:b w:val="false"/>
        <w:szCs w:val="20"/>
        <w:iCs w:val="false"/>
        <w:bCs w:val="false"/>
        <w:rFonts w:cs="Courier New"/>
        <w:color w:val="000000"/>
      </w:rPr>
    </w:lvl>
    <w:lvl w:ilvl="8">
      <w:start w:val="1"/>
      <w:numFmt w:val="bullet"/>
      <w:lvlText w:val="■"/>
      <w:lvlJc w:val="right"/>
      <w:pPr>
        <w:ind w:left="6480" w:hanging="180"/>
      </w:pPr>
      <w:rPr>
        <w:rFonts w:ascii="Verdana" w:hAnsi="Verdana" w:cs="Verdana" w:hint="default"/>
        <w:dstrike w:val="false"/>
        <w:strike w:val="false"/>
        <w:sz w:val="20"/>
        <w:i w:val="false"/>
        <w:u w:val="none"/>
        <w:b w:val="false"/>
        <w:szCs w:val="20"/>
        <w:iCs w:val="false"/>
        <w:bCs w:val="false"/>
        <w:rFonts w:cs="Verdana"/>
        <w:color w:val="000000"/>
      </w:rPr>
    </w:lvl>
  </w:abstractNum>
  <w:abstractNum w:abstractNumI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1b7ecd"/>
    <w:pPr>
      <w:widowControl/>
      <w:bidi w:val="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Normal"/>
    <w:qFormat/>
    <w:rsid w:val="00ef7b96"/>
    <w:pPr>
      <w:ind w:left="432" w:hanging="432"/>
      <w:outlineLvl w:val="0"/>
    </w:pPr>
    <w:rPr>
      <w:b/>
      <w:bCs/>
    </w:rPr>
  </w:style>
  <w:style w:type="paragraph" w:styleId="Heading2">
    <w:name w:val="Heading 2"/>
    <w:basedOn w:val="Normal"/>
    <w:next w:val="Normal"/>
    <w:qFormat/>
    <w:rsid w:val="00ef7b96"/>
    <w:pPr>
      <w:spacing w:before="240" w:after="60"/>
      <w:outlineLvl w:val="1"/>
    </w:pPr>
    <w:rPr>
      <w:rFonts w:ascii="Arial" w:hAnsi="Arial" w:eastAsia="Arial" w:cs="Arial"/>
      <w:b/>
      <w:bCs/>
      <w:i/>
      <w:iCs/>
      <w:sz w:val="28"/>
      <w:szCs w:val="28"/>
    </w:rPr>
  </w:style>
  <w:style w:type="paragraph" w:styleId="Heading3">
    <w:name w:val="Heading 3"/>
    <w:basedOn w:val="Normal"/>
    <w:next w:val="Normal"/>
    <w:qFormat/>
    <w:rsid w:val="00ef7b96"/>
    <w:pPr>
      <w:spacing w:before="240" w:after="60"/>
      <w:outlineLvl w:val="2"/>
    </w:pPr>
    <w:rPr>
      <w:rFonts w:ascii="Arial" w:hAnsi="Arial" w:eastAsia="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styleId="DefaultParagraphFont" w:default="1">
    <w:name w:val="Default Paragraph Font"/>
    <w:uiPriority w:val="1"/>
    <w:semiHidden/>
    <w:unhideWhenUsed/>
    <w:qFormat/>
    <w:rPr/>
  </w:style>
  <w:style w:type="character" w:styleId="HeaderChar" w:customStyle="1">
    <w:name w:val="Header Char"/>
    <w:link w:val="Header"/>
    <w:qFormat/>
    <w:rsid w:val="00cc1cbe"/>
    <w:rPr>
      <w:color w:val="000000"/>
      <w:sz w:val="24"/>
      <w:szCs w:val="24"/>
    </w:rPr>
  </w:style>
  <w:style w:type="character" w:styleId="FooterChar" w:customStyle="1">
    <w:name w:val="Footer Char"/>
    <w:link w:val="Footer"/>
    <w:qFormat/>
    <w:rsid w:val="00cc1cbe"/>
    <w:rPr>
      <w:color w:val="000000"/>
      <w:sz w:val="24"/>
      <w:szCs w:val="24"/>
    </w:rPr>
  </w:style>
  <w:style w:type="character" w:styleId="Appleconvertedspace" w:customStyle="1">
    <w:name w:val="apple-converted-space"/>
    <w:qFormat/>
    <w:rsid w:val="00e56544"/>
    <w:rPr/>
  </w:style>
  <w:style w:type="character" w:styleId="InternetLink">
    <w:name w:val="Internet Link"/>
    <w:uiPriority w:val="99"/>
    <w:unhideWhenUsed/>
    <w:rsid w:val="00e56544"/>
    <w:rPr>
      <w:color w:val="0000FF"/>
      <w:u w:val="single"/>
    </w:rPr>
  </w:style>
  <w:style w:type="character" w:styleId="Strong">
    <w:name w:val="Strong"/>
    <w:uiPriority w:val="22"/>
    <w:qFormat/>
    <w:rsid w:val="008f6809"/>
    <w:rPr>
      <w:b/>
      <w:bCs/>
    </w:rPr>
  </w:style>
  <w:style w:type="character" w:styleId="UnresolvedMention" w:customStyle="1">
    <w:name w:val="Unresolved Mention"/>
    <w:basedOn w:val="DefaultParagraphFont"/>
    <w:uiPriority w:val="99"/>
    <w:semiHidden/>
    <w:unhideWhenUsed/>
    <w:qFormat/>
    <w:rsid w:val="001116d8"/>
    <w:rPr>
      <w:color w:val="605E5C"/>
      <w:shd w:fill="E1DFDD" w:val="clear"/>
    </w:rPr>
  </w:style>
  <w:style w:type="character" w:styleId="HTMLPreformattedChar" w:customStyle="1">
    <w:name w:val="HTML Preformatted Char"/>
    <w:basedOn w:val="DefaultParagraphFont"/>
    <w:link w:val="HTMLPreformatted"/>
    <w:uiPriority w:val="99"/>
    <w:qFormat/>
    <w:rsid w:val="003a242a"/>
    <w:rPr>
      <w:rFonts w:ascii="Courier New" w:hAnsi="Courier New" w:cs="Courier New"/>
      <w:lang w:val="en-US" w:eastAsia="en-US"/>
    </w:rPr>
  </w:style>
  <w:style w:type="character" w:styleId="BalloonTextChar" w:customStyle="1">
    <w:name w:val="Balloon Text Char"/>
    <w:basedOn w:val="DefaultParagraphFont"/>
    <w:link w:val="BalloonText"/>
    <w:qFormat/>
    <w:rsid w:val="004a584d"/>
    <w:rPr>
      <w:rFonts w:ascii="Tahoma" w:hAnsi="Tahoma" w:cs="Tahoma"/>
      <w:color w:val="000000"/>
      <w:sz w:val="16"/>
      <w:szCs w:val="16"/>
      <w:lang w:val="en-US" w:eastAsia="en-US"/>
    </w:rPr>
  </w:style>
  <w:style w:type="character" w:styleId="ListLabel1">
    <w:name w:val="ListLabel 1"/>
    <w:qFormat/>
    <w:rPr>
      <w:rFonts w:ascii="Calibri" w:hAnsi="Calibri" w:eastAsia="Verdana" w:cs="Verdana"/>
      <w:b w:val="false"/>
      <w:bCs w:val="false"/>
      <w:i w:val="false"/>
      <w:iCs w:val="false"/>
      <w:strike w:val="false"/>
      <w:dstrike w:val="false"/>
      <w:color w:val="000000"/>
      <w:sz w:val="20"/>
      <w:szCs w:val="20"/>
      <w:u w:val="none"/>
    </w:rPr>
  </w:style>
  <w:style w:type="character" w:styleId="ListLabel2">
    <w:name w:val="ListLabel 2"/>
    <w:qFormat/>
    <w:rPr>
      <w:rFonts w:eastAsia="Courier New" w:cs="Courier New"/>
      <w:b w:val="false"/>
      <w:bCs w:val="false"/>
      <w:i w:val="false"/>
      <w:iCs w:val="false"/>
      <w:strike w:val="false"/>
      <w:dstrike w:val="false"/>
      <w:color w:val="000000"/>
      <w:sz w:val="20"/>
      <w:szCs w:val="20"/>
      <w:u w:val="none"/>
    </w:rPr>
  </w:style>
  <w:style w:type="character" w:styleId="ListLabel3">
    <w:name w:val="ListLabel 3"/>
    <w:qFormat/>
    <w:rPr>
      <w:rFonts w:eastAsia="Verdana" w:cs="Verdana"/>
      <w:b w:val="false"/>
      <w:bCs w:val="false"/>
      <w:i w:val="false"/>
      <w:iCs w:val="false"/>
      <w:strike w:val="false"/>
      <w:dstrike w:val="false"/>
      <w:color w:val="000000"/>
      <w:sz w:val="20"/>
      <w:szCs w:val="20"/>
      <w:u w:val="none"/>
    </w:rPr>
  </w:style>
  <w:style w:type="character" w:styleId="ListLabel4">
    <w:name w:val="ListLabel 4"/>
    <w:qFormat/>
    <w:rPr>
      <w:rFonts w:eastAsia="Verdana" w:cs="Verdana"/>
      <w:b w:val="false"/>
      <w:bCs w:val="false"/>
      <w:i w:val="false"/>
      <w:iCs w:val="false"/>
      <w:strike w:val="false"/>
      <w:dstrike w:val="false"/>
      <w:color w:val="000000"/>
      <w:sz w:val="20"/>
      <w:szCs w:val="20"/>
      <w:u w:val="none"/>
    </w:rPr>
  </w:style>
  <w:style w:type="character" w:styleId="ListLabel5">
    <w:name w:val="ListLabel 5"/>
    <w:qFormat/>
    <w:rPr>
      <w:rFonts w:eastAsia="Courier New" w:cs="Courier New"/>
      <w:b w:val="false"/>
      <w:bCs w:val="false"/>
      <w:i w:val="false"/>
      <w:iCs w:val="false"/>
      <w:strike w:val="false"/>
      <w:dstrike w:val="false"/>
      <w:color w:val="000000"/>
      <w:sz w:val="20"/>
      <w:szCs w:val="20"/>
      <w:u w:val="none"/>
    </w:rPr>
  </w:style>
  <w:style w:type="character" w:styleId="ListLabel6">
    <w:name w:val="ListLabel 6"/>
    <w:qFormat/>
    <w:rPr>
      <w:rFonts w:eastAsia="Verdana" w:cs="Verdana"/>
      <w:b w:val="false"/>
      <w:bCs w:val="false"/>
      <w:i w:val="false"/>
      <w:iCs w:val="false"/>
      <w:strike w:val="false"/>
      <w:dstrike w:val="false"/>
      <w:color w:val="000000"/>
      <w:sz w:val="20"/>
      <w:szCs w:val="20"/>
      <w:u w:val="none"/>
    </w:rPr>
  </w:style>
  <w:style w:type="character" w:styleId="ListLabel7">
    <w:name w:val="ListLabel 7"/>
    <w:qFormat/>
    <w:rPr>
      <w:rFonts w:eastAsia="Verdana" w:cs="Verdana"/>
      <w:b w:val="false"/>
      <w:bCs w:val="false"/>
      <w:i w:val="false"/>
      <w:iCs w:val="false"/>
      <w:strike w:val="false"/>
      <w:dstrike w:val="false"/>
      <w:color w:val="000000"/>
      <w:sz w:val="20"/>
      <w:szCs w:val="20"/>
      <w:u w:val="none"/>
    </w:rPr>
  </w:style>
  <w:style w:type="character" w:styleId="ListLabel8">
    <w:name w:val="ListLabel 8"/>
    <w:qFormat/>
    <w:rPr>
      <w:rFonts w:eastAsia="Courier New" w:cs="Courier New"/>
      <w:b w:val="false"/>
      <w:bCs w:val="false"/>
      <w:i w:val="false"/>
      <w:iCs w:val="false"/>
      <w:strike w:val="false"/>
      <w:dstrike w:val="false"/>
      <w:color w:val="000000"/>
      <w:sz w:val="20"/>
      <w:szCs w:val="20"/>
      <w:u w:val="none"/>
    </w:rPr>
  </w:style>
  <w:style w:type="character" w:styleId="ListLabel9">
    <w:name w:val="ListLabel 9"/>
    <w:qFormat/>
    <w:rPr>
      <w:rFonts w:eastAsia="Verdana" w:cs="Verdana"/>
      <w:b w:val="false"/>
      <w:bCs w:val="false"/>
      <w:i w:val="false"/>
      <w:iCs w:val="false"/>
      <w:strike w:val="false"/>
      <w:dstrike w:val="false"/>
      <w:color w:val="000000"/>
      <w:sz w:val="20"/>
      <w:szCs w:val="20"/>
      <w:u w:val="none"/>
    </w:rPr>
  </w:style>
  <w:style w:type="character" w:styleId="ListLabel10">
    <w:name w:val="ListLabel 10"/>
    <w:qFormat/>
    <w:rPr>
      <w:rFonts w:eastAsia="Verdana" w:cs="Verdana"/>
      <w:b w:val="false"/>
      <w:bCs w:val="false"/>
      <w:i w:val="false"/>
      <w:iCs w:val="false"/>
      <w:strike w:val="false"/>
      <w:dstrike w:val="false"/>
      <w:color w:val="000000"/>
      <w:sz w:val="20"/>
      <w:szCs w:val="20"/>
      <w:u w:val="none"/>
    </w:rPr>
  </w:style>
  <w:style w:type="character" w:styleId="ListLabel11">
    <w:name w:val="ListLabel 11"/>
    <w:qFormat/>
    <w:rPr>
      <w:rFonts w:eastAsia="Courier New" w:cs="Courier New"/>
      <w:b w:val="false"/>
      <w:bCs w:val="false"/>
      <w:i w:val="false"/>
      <w:iCs w:val="false"/>
      <w:strike w:val="false"/>
      <w:dstrike w:val="false"/>
      <w:color w:val="000000"/>
      <w:sz w:val="20"/>
      <w:szCs w:val="20"/>
      <w:u w:val="none"/>
    </w:rPr>
  </w:style>
  <w:style w:type="character" w:styleId="ListLabel12">
    <w:name w:val="ListLabel 12"/>
    <w:qFormat/>
    <w:rPr>
      <w:rFonts w:eastAsia="Verdana" w:cs="Verdana"/>
      <w:b w:val="false"/>
      <w:bCs w:val="false"/>
      <w:i w:val="false"/>
      <w:iCs w:val="false"/>
      <w:strike w:val="false"/>
      <w:dstrike w:val="false"/>
      <w:color w:val="000000"/>
      <w:sz w:val="20"/>
      <w:szCs w:val="20"/>
      <w:u w:val="none"/>
    </w:rPr>
  </w:style>
  <w:style w:type="character" w:styleId="ListLabel13">
    <w:name w:val="ListLabel 13"/>
    <w:qFormat/>
    <w:rPr>
      <w:rFonts w:eastAsia="Verdana" w:cs="Verdana"/>
      <w:b w:val="false"/>
      <w:bCs w:val="false"/>
      <w:i w:val="false"/>
      <w:iCs w:val="false"/>
      <w:strike w:val="false"/>
      <w:dstrike w:val="false"/>
      <w:color w:val="000000"/>
      <w:sz w:val="20"/>
      <w:szCs w:val="20"/>
      <w:u w:val="none"/>
    </w:rPr>
  </w:style>
  <w:style w:type="character" w:styleId="ListLabel14">
    <w:name w:val="ListLabel 14"/>
    <w:qFormat/>
    <w:rPr>
      <w:rFonts w:eastAsia="Courier New" w:cs="Courier New"/>
      <w:b w:val="false"/>
      <w:bCs w:val="false"/>
      <w:i w:val="false"/>
      <w:iCs w:val="false"/>
      <w:strike w:val="false"/>
      <w:dstrike w:val="false"/>
      <w:color w:val="000000"/>
      <w:sz w:val="20"/>
      <w:szCs w:val="20"/>
      <w:u w:val="none"/>
    </w:rPr>
  </w:style>
  <w:style w:type="character" w:styleId="ListLabel15">
    <w:name w:val="ListLabel 15"/>
    <w:qFormat/>
    <w:rPr>
      <w:rFonts w:eastAsia="Verdana" w:cs="Verdana"/>
      <w:b w:val="false"/>
      <w:bCs w:val="false"/>
      <w:i w:val="false"/>
      <w:iCs w:val="false"/>
      <w:strike w:val="false"/>
      <w:dstrike w:val="false"/>
      <w:color w:val="000000"/>
      <w:sz w:val="20"/>
      <w:szCs w:val="20"/>
      <w:u w:val="none"/>
    </w:rPr>
  </w:style>
  <w:style w:type="character" w:styleId="ListLabel16">
    <w:name w:val="ListLabel 16"/>
    <w:qFormat/>
    <w:rPr>
      <w:rFonts w:eastAsia="Verdana" w:cs="Verdana"/>
      <w:b w:val="false"/>
      <w:bCs w:val="false"/>
      <w:i w:val="false"/>
      <w:iCs w:val="false"/>
      <w:strike w:val="false"/>
      <w:dstrike w:val="false"/>
      <w:color w:val="000000"/>
      <w:sz w:val="20"/>
      <w:szCs w:val="20"/>
      <w:u w:val="none"/>
    </w:rPr>
  </w:style>
  <w:style w:type="character" w:styleId="ListLabel17">
    <w:name w:val="ListLabel 17"/>
    <w:qFormat/>
    <w:rPr>
      <w:rFonts w:eastAsia="Courier New" w:cs="Courier New"/>
      <w:b w:val="false"/>
      <w:bCs w:val="false"/>
      <w:i w:val="false"/>
      <w:iCs w:val="false"/>
      <w:strike w:val="false"/>
      <w:dstrike w:val="false"/>
      <w:color w:val="000000"/>
      <w:sz w:val="20"/>
      <w:szCs w:val="20"/>
      <w:u w:val="none"/>
    </w:rPr>
  </w:style>
  <w:style w:type="character" w:styleId="ListLabel18">
    <w:name w:val="ListLabel 18"/>
    <w:qFormat/>
    <w:rPr>
      <w:rFonts w:eastAsia="Verdana" w:cs="Verdana"/>
      <w:b w:val="false"/>
      <w:bCs w:val="false"/>
      <w:i w:val="false"/>
      <w:iCs w:val="false"/>
      <w:strike w:val="false"/>
      <w:dstrike w:val="false"/>
      <w:color w:val="000000"/>
      <w:sz w:val="20"/>
      <w:szCs w:val="20"/>
      <w:u w:val="none"/>
    </w:rPr>
  </w:style>
  <w:style w:type="character" w:styleId="ListLabel19">
    <w:name w:val="ListLabel 19"/>
    <w:qFormat/>
    <w:rPr>
      <w:rFonts w:eastAsia="Verdana" w:cs="Verdana"/>
      <w:b w:val="false"/>
      <w:bCs w:val="false"/>
      <w:i w:val="false"/>
      <w:iCs w:val="false"/>
      <w:strike w:val="false"/>
      <w:dstrike w:val="false"/>
      <w:color w:val="000000"/>
      <w:sz w:val="20"/>
      <w:szCs w:val="20"/>
      <w:u w:val="none"/>
    </w:rPr>
  </w:style>
  <w:style w:type="character" w:styleId="ListLabel20">
    <w:name w:val="ListLabel 20"/>
    <w:qFormat/>
    <w:rPr>
      <w:rFonts w:eastAsia="Courier New" w:cs="Courier New"/>
      <w:b w:val="false"/>
      <w:bCs w:val="false"/>
      <w:i w:val="false"/>
      <w:iCs w:val="false"/>
      <w:strike w:val="false"/>
      <w:dstrike w:val="false"/>
      <w:color w:val="000000"/>
      <w:sz w:val="20"/>
      <w:szCs w:val="20"/>
      <w:u w:val="none"/>
    </w:rPr>
  </w:style>
  <w:style w:type="character" w:styleId="ListLabel21">
    <w:name w:val="ListLabel 21"/>
    <w:qFormat/>
    <w:rPr>
      <w:rFonts w:eastAsia="Verdana" w:cs="Verdana"/>
      <w:b w:val="false"/>
      <w:bCs w:val="false"/>
      <w:i w:val="false"/>
      <w:iCs w:val="false"/>
      <w:strike w:val="false"/>
      <w:dstrike w:val="false"/>
      <w:color w:val="000000"/>
      <w:sz w:val="20"/>
      <w:szCs w:val="20"/>
      <w:u w:val="none"/>
    </w:rPr>
  </w:style>
  <w:style w:type="character" w:styleId="ListLabel22">
    <w:name w:val="ListLabel 22"/>
    <w:qFormat/>
    <w:rPr>
      <w:rFonts w:eastAsia="Verdana" w:cs="Verdana"/>
      <w:b w:val="false"/>
      <w:bCs w:val="false"/>
      <w:i w:val="false"/>
      <w:iCs w:val="false"/>
      <w:strike w:val="false"/>
      <w:dstrike w:val="false"/>
      <w:color w:val="000000"/>
      <w:sz w:val="20"/>
      <w:szCs w:val="20"/>
      <w:u w:val="none"/>
    </w:rPr>
  </w:style>
  <w:style w:type="character" w:styleId="ListLabel23">
    <w:name w:val="ListLabel 23"/>
    <w:qFormat/>
    <w:rPr>
      <w:rFonts w:eastAsia="Courier New" w:cs="Courier New"/>
      <w:b w:val="false"/>
      <w:bCs w:val="false"/>
      <w:i w:val="false"/>
      <w:iCs w:val="false"/>
      <w:strike w:val="false"/>
      <w:dstrike w:val="false"/>
      <w:color w:val="000000"/>
      <w:sz w:val="20"/>
      <w:szCs w:val="20"/>
      <w:u w:val="none"/>
    </w:rPr>
  </w:style>
  <w:style w:type="character" w:styleId="ListLabel24">
    <w:name w:val="ListLabel 24"/>
    <w:qFormat/>
    <w:rPr>
      <w:rFonts w:eastAsia="Verdana" w:cs="Verdana"/>
      <w:b w:val="false"/>
      <w:bCs w:val="false"/>
      <w:i w:val="false"/>
      <w:iCs w:val="false"/>
      <w:strike w:val="false"/>
      <w:dstrike w:val="false"/>
      <w:color w:val="000000"/>
      <w:sz w:val="20"/>
      <w:szCs w:val="20"/>
      <w:u w:val="none"/>
    </w:rPr>
  </w:style>
  <w:style w:type="character" w:styleId="ListLabel25">
    <w:name w:val="ListLabel 25"/>
    <w:qFormat/>
    <w:rPr>
      <w:rFonts w:eastAsia="Verdana" w:cs="Verdana"/>
      <w:b w:val="false"/>
      <w:bCs w:val="false"/>
      <w:i w:val="false"/>
      <w:iCs w:val="false"/>
      <w:strike w:val="false"/>
      <w:dstrike w:val="false"/>
      <w:color w:val="000000"/>
      <w:sz w:val="20"/>
      <w:szCs w:val="20"/>
      <w:u w:val="none"/>
    </w:rPr>
  </w:style>
  <w:style w:type="character" w:styleId="ListLabel26">
    <w:name w:val="ListLabel 26"/>
    <w:qFormat/>
    <w:rPr>
      <w:rFonts w:eastAsia="Courier New" w:cs="Courier New"/>
      <w:b w:val="false"/>
      <w:bCs w:val="false"/>
      <w:i w:val="false"/>
      <w:iCs w:val="false"/>
      <w:strike w:val="false"/>
      <w:dstrike w:val="false"/>
      <w:color w:val="000000"/>
      <w:sz w:val="20"/>
      <w:szCs w:val="20"/>
      <w:u w:val="none"/>
    </w:rPr>
  </w:style>
  <w:style w:type="character" w:styleId="ListLabel27">
    <w:name w:val="ListLabel 27"/>
    <w:qFormat/>
    <w:rPr>
      <w:rFonts w:eastAsia="Verdana" w:cs="Verdana"/>
      <w:b w:val="false"/>
      <w:bCs w:val="false"/>
      <w:i w:val="false"/>
      <w:iCs w:val="false"/>
      <w:strike w:val="false"/>
      <w:dstrike w:val="false"/>
      <w:color w:val="000000"/>
      <w:sz w:val="20"/>
      <w:szCs w:val="20"/>
      <w:u w:val="none"/>
    </w:rPr>
  </w:style>
  <w:style w:type="character" w:styleId="ListLabel28">
    <w:name w:val="ListLabel 28"/>
    <w:qFormat/>
    <w:rPr>
      <w:rFonts w:eastAsia="Verdana" w:cs="Verdana"/>
      <w:b w:val="false"/>
      <w:bCs w:val="false"/>
      <w:i w:val="false"/>
      <w:iCs w:val="false"/>
      <w:strike w:val="false"/>
      <w:dstrike w:val="false"/>
      <w:color w:val="000000"/>
      <w:sz w:val="20"/>
      <w:szCs w:val="20"/>
      <w:u w:val="none"/>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ascii="Calibri" w:hAnsi="Calibri" w:eastAsia="Verdana" w:cs="Verdana"/>
      <w:b w:val="false"/>
      <w:bCs w:val="false"/>
      <w:i w:val="false"/>
      <w:iCs w:val="false"/>
      <w:strike w:val="false"/>
      <w:dstrike w:val="false"/>
      <w:color w:val="000000"/>
      <w:sz w:val="20"/>
      <w:szCs w:val="20"/>
      <w:u w:val="none"/>
    </w:rPr>
  </w:style>
  <w:style w:type="character" w:styleId="ListLabel39">
    <w:name w:val="ListLabel 39"/>
    <w:qFormat/>
    <w:rPr>
      <w:rFonts w:eastAsia="Courier New" w:cs="Courier New"/>
      <w:b w:val="false"/>
      <w:bCs w:val="false"/>
      <w:i w:val="false"/>
      <w:iCs w:val="false"/>
      <w:strike w:val="false"/>
      <w:dstrike w:val="false"/>
      <w:color w:val="000000"/>
      <w:sz w:val="20"/>
      <w:szCs w:val="20"/>
      <w:u w:val="none"/>
    </w:rPr>
  </w:style>
  <w:style w:type="character" w:styleId="ListLabel40">
    <w:name w:val="ListLabel 40"/>
    <w:qFormat/>
    <w:rPr>
      <w:rFonts w:eastAsia="Verdana" w:cs="Verdana"/>
      <w:b w:val="false"/>
      <w:bCs w:val="false"/>
      <w:i w:val="false"/>
      <w:iCs w:val="false"/>
      <w:strike w:val="false"/>
      <w:dstrike w:val="false"/>
      <w:color w:val="000000"/>
      <w:sz w:val="20"/>
      <w:szCs w:val="20"/>
      <w:u w:val="none"/>
    </w:rPr>
  </w:style>
  <w:style w:type="character" w:styleId="ListLabel41">
    <w:name w:val="ListLabel 41"/>
    <w:qFormat/>
    <w:rPr>
      <w:rFonts w:eastAsia="Verdana" w:cs="Verdana"/>
      <w:b w:val="false"/>
      <w:bCs w:val="false"/>
      <w:i w:val="false"/>
      <w:iCs w:val="false"/>
      <w:strike w:val="false"/>
      <w:dstrike w:val="false"/>
      <w:color w:val="000000"/>
      <w:sz w:val="20"/>
      <w:szCs w:val="20"/>
      <w:u w:val="none"/>
    </w:rPr>
  </w:style>
  <w:style w:type="character" w:styleId="ListLabel42">
    <w:name w:val="ListLabel 42"/>
    <w:qFormat/>
    <w:rPr>
      <w:rFonts w:eastAsia="Courier New" w:cs="Courier New"/>
      <w:b w:val="false"/>
      <w:bCs w:val="false"/>
      <w:i w:val="false"/>
      <w:iCs w:val="false"/>
      <w:strike w:val="false"/>
      <w:dstrike w:val="false"/>
      <w:color w:val="000000"/>
      <w:sz w:val="20"/>
      <w:szCs w:val="20"/>
      <w:u w:val="none"/>
    </w:rPr>
  </w:style>
  <w:style w:type="character" w:styleId="ListLabel43">
    <w:name w:val="ListLabel 43"/>
    <w:qFormat/>
    <w:rPr>
      <w:rFonts w:eastAsia="Verdana" w:cs="Verdana"/>
      <w:b w:val="false"/>
      <w:bCs w:val="false"/>
      <w:i w:val="false"/>
      <w:iCs w:val="false"/>
      <w:strike w:val="false"/>
      <w:dstrike w:val="false"/>
      <w:color w:val="000000"/>
      <w:sz w:val="20"/>
      <w:szCs w:val="20"/>
      <w:u w:val="none"/>
    </w:rPr>
  </w:style>
  <w:style w:type="character" w:styleId="ListLabel44">
    <w:name w:val="ListLabel 44"/>
    <w:qFormat/>
    <w:rPr>
      <w:rFonts w:eastAsia="Verdana" w:cs="Verdana"/>
      <w:b w:val="false"/>
      <w:bCs w:val="false"/>
      <w:i w:val="false"/>
      <w:iCs w:val="false"/>
      <w:strike w:val="false"/>
      <w:dstrike w:val="false"/>
      <w:color w:val="000000"/>
      <w:sz w:val="20"/>
      <w:szCs w:val="20"/>
      <w:u w:val="none"/>
    </w:rPr>
  </w:style>
  <w:style w:type="character" w:styleId="ListLabel45">
    <w:name w:val="ListLabel 45"/>
    <w:qFormat/>
    <w:rPr>
      <w:rFonts w:eastAsia="Courier New" w:cs="Courier New"/>
      <w:b w:val="false"/>
      <w:bCs w:val="false"/>
      <w:i w:val="false"/>
      <w:iCs w:val="false"/>
      <w:strike w:val="false"/>
      <w:dstrike w:val="false"/>
      <w:color w:val="000000"/>
      <w:sz w:val="20"/>
      <w:szCs w:val="20"/>
      <w:u w:val="none"/>
    </w:rPr>
  </w:style>
  <w:style w:type="character" w:styleId="ListLabel46">
    <w:name w:val="ListLabel 46"/>
    <w:qFormat/>
    <w:rPr>
      <w:rFonts w:eastAsia="Verdana" w:cs="Verdana"/>
      <w:b w:val="false"/>
      <w:bCs w:val="false"/>
      <w:i w:val="false"/>
      <w:iCs w:val="false"/>
      <w:strike w:val="false"/>
      <w:dstrike w:val="false"/>
      <w:color w:val="000000"/>
      <w:sz w:val="20"/>
      <w:szCs w:val="20"/>
      <w:u w:val="none"/>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rFonts w:ascii="Calibri" w:hAnsi="Calibri" w:eastAsia="Calibri" w:cs="Calibri"/>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rsid w:val="00cc1cbe"/>
    <w:pPr>
      <w:tabs>
        <w:tab w:val="center" w:pos="4680" w:leader="none"/>
        <w:tab w:val="right" w:pos="9360" w:leader="none"/>
      </w:tabs>
    </w:pPr>
    <w:rPr/>
  </w:style>
  <w:style w:type="paragraph" w:styleId="Footer">
    <w:name w:val="Footer"/>
    <w:basedOn w:val="Normal"/>
    <w:link w:val="FooterChar"/>
    <w:rsid w:val="00cc1cbe"/>
    <w:pPr>
      <w:tabs>
        <w:tab w:val="center" w:pos="4680" w:leader="none"/>
        <w:tab w:val="right" w:pos="9360" w:leader="none"/>
      </w:tabs>
    </w:pPr>
    <w:rPr/>
  </w:style>
  <w:style w:type="paragraph" w:styleId="ListParagraph">
    <w:name w:val="List Paragraph"/>
    <w:basedOn w:val="Normal"/>
    <w:uiPriority w:val="34"/>
    <w:qFormat/>
    <w:rsid w:val="00837014"/>
    <w:pPr>
      <w:ind w:left="720" w:hanging="0"/>
    </w:pPr>
    <w:rPr/>
  </w:style>
  <w:style w:type="paragraph" w:styleId="HTMLPreformatted">
    <w:name w:val="HTML Preformatted"/>
    <w:basedOn w:val="Normal"/>
    <w:link w:val="HTMLPreformattedChar"/>
    <w:uiPriority w:val="99"/>
    <w:unhideWhenUsed/>
    <w:qFormat/>
    <w:rsid w:val="003a242a"/>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auto"/>
      <w:sz w:val="20"/>
      <w:szCs w:val="20"/>
    </w:rPr>
  </w:style>
  <w:style w:type="paragraph" w:styleId="BalloonText">
    <w:name w:val="Balloon Text"/>
    <w:basedOn w:val="Normal"/>
    <w:link w:val="BalloonTextChar"/>
    <w:qFormat/>
    <w:rsid w:val="004a584d"/>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yenumala.n.nishanth@g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55701</TotalTime>
  <Application>LibreOffice/6.0.7.3$Linux_X86_64 LibreOffice_project/00m0$Build-3</Application>
  <Pages>5</Pages>
  <Words>1628</Words>
  <Characters>9791</Characters>
  <CharactersWithSpaces>11219</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2020-06-30T13:52:00Z</dcterms:created>
  <dc:creator>Sunny</dc:creator>
  <dc:description/>
  <dc:language>en-IN</dc:language>
  <cp:lastModifiedBy/>
  <cp:lastPrinted>1900-12-31T18:30:00Z</cp:lastPrinted>
  <dcterms:modified xsi:type="dcterms:W3CDTF">2026-07-16T16:54:01Z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MSIP_Label_a0819fa7-4367-4500-ba88-dd630d977609_ActionId">
    <vt:lpwstr>7efdff48-a9de-4440-92fc-479df3e036f7</vt:lpwstr>
  </property>
  <property fmtid="{D5CDD505-2E9C-101B-9397-08002B2CF9AE}" pid="7" name="MSIP_Label_a0819fa7-4367-4500-ba88-dd630d977609_ContentBits">
    <vt:lpwstr>0</vt:lpwstr>
  </property>
  <property fmtid="{D5CDD505-2E9C-101B-9397-08002B2CF9AE}" pid="8" name="MSIP_Label_a0819fa7-4367-4500-ba88-dd630d977609_Enabled">
    <vt:lpwstr>true</vt:lpwstr>
  </property>
  <property fmtid="{D5CDD505-2E9C-101B-9397-08002B2CF9AE}" pid="9" name="MSIP_Label_a0819fa7-4367-4500-ba88-dd630d977609_Method">
    <vt:lpwstr>Standard</vt:lpwstr>
  </property>
  <property fmtid="{D5CDD505-2E9C-101B-9397-08002B2CF9AE}" pid="10" name="MSIP_Label_a0819fa7-4367-4500-ba88-dd630d977609_Name">
    <vt:lpwstr>a0819fa7-4367-4500-ba88-dd630d977609</vt:lpwstr>
  </property>
  <property fmtid="{D5CDD505-2E9C-101B-9397-08002B2CF9AE}" pid="11" name="MSIP_Label_a0819fa7-4367-4500-ba88-dd630d977609_SetDate">
    <vt:lpwstr>2025-03-11T14:12:13Z</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Tag">
    <vt:lpwstr>10, 3, 0, 1</vt:lpwstr>
  </property>
  <property fmtid="{D5CDD505-2E9C-101B-9397-08002B2CF9AE}" pid="14" name="ScaleCrop">
    <vt:bool>0</vt:bool>
  </property>
  <property fmtid="{D5CDD505-2E9C-101B-9397-08002B2CF9AE}" pid="15" name="ShareDoc">
    <vt:bool>0</vt:bool>
  </property>
</Properties>
</file>